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0DFB6" w14:textId="12417EB7" w:rsidR="008A4C11" w:rsidRDefault="00843C21" w:rsidP="00843C21">
      <w:pPr>
        <w:jc w:val="center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noProof/>
          <w:color w:val="000000" w:themeColor="text1"/>
        </w:rPr>
        <w:drawing>
          <wp:inline distT="0" distB="0" distL="0" distR="0" wp14:anchorId="39B934C6" wp14:editId="1D9C5A50">
            <wp:extent cx="2381250" cy="1028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91" t="23905" r="5149" b="20202"/>
                    <a:stretch/>
                  </pic:blipFill>
                  <pic:spPr bwMode="auto">
                    <a:xfrm>
                      <a:off x="0" y="0"/>
                      <a:ext cx="23812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A6E92D" w14:textId="7E4D772B" w:rsidR="00843C21" w:rsidRPr="00843C21" w:rsidRDefault="00843C21" w:rsidP="00843C21">
      <w:pPr>
        <w:pStyle w:val="ListParagraph"/>
        <w:numPr>
          <w:ilvl w:val="0"/>
          <w:numId w:val="24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843C2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Name:             </w:t>
      </w:r>
      <w:proofErr w:type="spellStart"/>
      <w:r w:rsidRPr="00843C21">
        <w:rPr>
          <w:rFonts w:asciiTheme="majorBidi" w:hAnsiTheme="majorBidi" w:cstheme="majorBidi"/>
          <w:color w:val="000000" w:themeColor="text1"/>
          <w:sz w:val="28"/>
          <w:szCs w:val="28"/>
        </w:rPr>
        <w:t>Sajjal</w:t>
      </w:r>
      <w:proofErr w:type="spellEnd"/>
      <w:r w:rsidRPr="00843C2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Tariq</w:t>
      </w:r>
    </w:p>
    <w:p w14:paraId="3621071B" w14:textId="3F326996" w:rsidR="00843C21" w:rsidRPr="00843C21" w:rsidRDefault="00843C21" w:rsidP="00843C21">
      <w:pPr>
        <w:pStyle w:val="ListParagraph"/>
        <w:numPr>
          <w:ilvl w:val="0"/>
          <w:numId w:val="24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843C21">
        <w:rPr>
          <w:rFonts w:asciiTheme="majorBidi" w:hAnsiTheme="majorBidi" w:cstheme="majorBidi"/>
          <w:color w:val="000000" w:themeColor="text1"/>
          <w:sz w:val="28"/>
          <w:szCs w:val="28"/>
        </w:rPr>
        <w:t>Roll no:             10011</w:t>
      </w:r>
    </w:p>
    <w:p w14:paraId="38B8DEE0" w14:textId="75946440" w:rsidR="00843C21" w:rsidRDefault="00843C21" w:rsidP="00843C21">
      <w:pPr>
        <w:pStyle w:val="ListParagraph"/>
        <w:numPr>
          <w:ilvl w:val="0"/>
          <w:numId w:val="24"/>
        </w:numPr>
        <w:spacing w:before="240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843C21">
        <w:rPr>
          <w:rFonts w:asciiTheme="majorBidi" w:hAnsiTheme="majorBidi" w:cstheme="majorBidi"/>
          <w:color w:val="000000" w:themeColor="text1"/>
          <w:sz w:val="28"/>
          <w:szCs w:val="28"/>
        </w:rPr>
        <w:t>Section:            A (BSCS)</w:t>
      </w:r>
    </w:p>
    <w:p w14:paraId="58D6E41C" w14:textId="0FCB5FF6" w:rsidR="00843C21" w:rsidRPr="00843C21" w:rsidRDefault="00843C21" w:rsidP="00843C21">
      <w:pPr>
        <w:pStyle w:val="ListParagraph"/>
        <w:numPr>
          <w:ilvl w:val="0"/>
          <w:numId w:val="24"/>
        </w:numPr>
        <w:spacing w:before="240"/>
        <w:rPr>
          <w:rFonts w:asciiTheme="majorBidi" w:hAnsiTheme="majorBidi" w:cstheme="majorBidi"/>
          <w:color w:val="000000" w:themeColor="text1"/>
          <w:sz w:val="28"/>
          <w:szCs w:val="28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</w:rPr>
        <w:t>Subject:            Data Structure &amp; Algorithm</w:t>
      </w:r>
    </w:p>
    <w:p w14:paraId="19E460EB" w14:textId="6C0FD273" w:rsidR="00843C21" w:rsidRPr="00843C21" w:rsidRDefault="00843C21" w:rsidP="00843C21">
      <w:pPr>
        <w:pStyle w:val="ListParagraph"/>
        <w:numPr>
          <w:ilvl w:val="0"/>
          <w:numId w:val="24"/>
        </w:numPr>
        <w:spacing w:before="240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843C2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Submitted to:  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  <w:r w:rsidRPr="00843C2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Sir Hassan</w:t>
      </w:r>
    </w:p>
    <w:p w14:paraId="0E9AA0CE" w14:textId="50424D07" w:rsidR="008A4C11" w:rsidRPr="00451584" w:rsidRDefault="001452F5" w:rsidP="00451584">
      <w:pPr>
        <w:jc w:val="center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  <w:r w:rsidRPr="00451584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Lab no: 01</w:t>
      </w:r>
    </w:p>
    <w:p w14:paraId="5F2143BE" w14:textId="77777777" w:rsidR="007B5D40" w:rsidRDefault="007B5D40" w:rsidP="007B5D40">
      <w:pPr>
        <w:pStyle w:val="Title"/>
        <w:jc w:val="center"/>
        <w:rPr>
          <w:rFonts w:eastAsiaTheme="minorHAnsi" w:cstheme="minorHAnsi"/>
          <w:smallCaps/>
          <w:color w:val="000000" w:themeColor="text1"/>
          <w:spacing w:val="10"/>
          <w:kern w:val="0"/>
          <w:sz w:val="48"/>
          <w:szCs w:val="48"/>
          <w:lang w:eastAsia="ja-JP"/>
        </w:rPr>
      </w:pPr>
      <w:r>
        <w:rPr>
          <w:rFonts w:asciiTheme="majorBidi" w:hAnsiTheme="majorBidi"/>
          <w:color w:val="000000" w:themeColor="text1"/>
        </w:rPr>
        <w:t xml:space="preserve">    </w:t>
      </w:r>
      <w:r>
        <w:rPr>
          <w:rFonts w:eastAsiaTheme="minorHAnsi" w:cstheme="minorHAnsi"/>
          <w:smallCaps/>
          <w:color w:val="000000" w:themeColor="text1"/>
          <w:spacing w:val="10"/>
          <w:kern w:val="0"/>
          <w:sz w:val="48"/>
          <w:szCs w:val="48"/>
          <w:lang w:eastAsia="ja-JP"/>
        </w:rPr>
        <w:t>Basic Programming Concepts</w:t>
      </w:r>
    </w:p>
    <w:p w14:paraId="53BA1032" w14:textId="22872AC4" w:rsidR="001452F5" w:rsidRDefault="001452F5">
      <w:pPr>
        <w:rPr>
          <w:rFonts w:asciiTheme="majorBidi" w:hAnsiTheme="majorBidi" w:cstheme="majorBidi"/>
          <w:color w:val="000000" w:themeColor="text1"/>
        </w:rPr>
      </w:pPr>
    </w:p>
    <w:p w14:paraId="36805C79" w14:textId="76BCD5DD" w:rsidR="00BF253C" w:rsidRDefault="00BF253C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BF253C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Task: 01</w:t>
      </w:r>
    </w:p>
    <w:p w14:paraId="7EF87B00" w14:textId="77777777" w:rsidR="00BF253C" w:rsidRPr="00BF253C" w:rsidRDefault="00BF253C" w:rsidP="00BF253C">
      <w:pPr>
        <w:rPr>
          <w:rFonts w:ascii="Times New Roman" w:eastAsiaTheme="minorHAnsi" w:hAnsi="Times New Roman" w:cs="Times New Roman"/>
          <w:color w:val="000000" w:themeColor="text1"/>
          <w:sz w:val="24"/>
          <w:szCs w:val="24"/>
        </w:rPr>
      </w:pPr>
      <w:r w:rsidRPr="00BF253C">
        <w:rPr>
          <w:rFonts w:ascii="Times New Roman" w:hAnsi="Times New Roman" w:cs="Times New Roman"/>
          <w:color w:val="000000" w:themeColor="text1"/>
          <w:sz w:val="24"/>
          <w:szCs w:val="24"/>
        </w:rPr>
        <w:t>Write a program that:</w:t>
      </w:r>
    </w:p>
    <w:p w14:paraId="1D93A3F7" w14:textId="77777777" w:rsidR="00BF253C" w:rsidRPr="00BF253C" w:rsidRDefault="00BF253C" w:rsidP="00BF253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53C">
        <w:rPr>
          <w:rFonts w:ascii="Times New Roman" w:hAnsi="Times New Roman" w:cs="Times New Roman"/>
          <w:color w:val="000000" w:themeColor="text1"/>
          <w:sz w:val="24"/>
          <w:szCs w:val="24"/>
        </w:rPr>
        <w:t>1. Takes integer n</w:t>
      </w:r>
    </w:p>
    <w:p w14:paraId="44060309" w14:textId="77777777" w:rsidR="00BF253C" w:rsidRPr="00BF253C" w:rsidRDefault="00BF253C" w:rsidP="00BF253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53C">
        <w:rPr>
          <w:rFonts w:ascii="Times New Roman" w:hAnsi="Times New Roman" w:cs="Times New Roman"/>
          <w:color w:val="000000" w:themeColor="text1"/>
          <w:sz w:val="24"/>
          <w:szCs w:val="24"/>
        </w:rPr>
        <w:t>2. If positive print even numbers till n</w:t>
      </w:r>
    </w:p>
    <w:p w14:paraId="35AF54F9" w14:textId="7D96AE35" w:rsidR="00BF253C" w:rsidRPr="00BF253C" w:rsidRDefault="00BF253C" w:rsidP="00BF253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53C">
        <w:rPr>
          <w:rFonts w:ascii="Times New Roman" w:hAnsi="Times New Roman" w:cs="Times New Roman"/>
          <w:color w:val="000000" w:themeColor="text1"/>
          <w:sz w:val="24"/>
          <w:szCs w:val="24"/>
        </w:rPr>
        <w:t>3. If negative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BF25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print odd numbers till -1</w:t>
      </w:r>
    </w:p>
    <w:p w14:paraId="225BB318" w14:textId="4E0A8805" w:rsidR="00BF253C" w:rsidRDefault="00BF253C" w:rsidP="00BF253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53C">
        <w:rPr>
          <w:rFonts w:ascii="Times New Roman" w:hAnsi="Times New Roman" w:cs="Times New Roman"/>
          <w:color w:val="000000" w:themeColor="text1"/>
          <w:sz w:val="24"/>
          <w:szCs w:val="24"/>
        </w:rPr>
        <w:t>4. If zero print message.</w:t>
      </w:r>
    </w:p>
    <w:p w14:paraId="52CE12A0" w14:textId="77777777" w:rsidR="00BF253C" w:rsidRPr="00BF253C" w:rsidRDefault="00BF253C" w:rsidP="00BF253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657F1D" w14:textId="2EB7E5B7" w:rsidR="00BF253C" w:rsidRPr="00D60840" w:rsidRDefault="00BF253C">
      <w:pPr>
        <w:rPr>
          <w:rFonts w:asciiTheme="majorBidi" w:hAnsiTheme="majorBidi" w:cstheme="majorBidi"/>
          <w:b/>
          <w:bCs/>
          <w:color w:val="000000" w:themeColor="text1"/>
          <w:sz w:val="26"/>
          <w:szCs w:val="26"/>
        </w:rPr>
      </w:pPr>
      <w:r w:rsidRPr="00D60840">
        <w:rPr>
          <w:rFonts w:asciiTheme="majorBidi" w:hAnsiTheme="majorBidi" w:cstheme="majorBidi"/>
          <w:b/>
          <w:bCs/>
          <w:color w:val="000000" w:themeColor="text1"/>
          <w:sz w:val="26"/>
          <w:szCs w:val="26"/>
        </w:rPr>
        <w:t>Code:</w:t>
      </w:r>
    </w:p>
    <w:p w14:paraId="79D1E43A" w14:textId="77777777" w:rsidR="00BF253C" w:rsidRDefault="00BF253C" w:rsidP="00BF253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808080"/>
          <w:sz w:val="19"/>
          <w:szCs w:val="19"/>
          <w:highlight w:val="white"/>
          <w:lang w:val="en-PK" w:eastAsia="en-PK"/>
        </w:rPr>
        <w:t>#include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&lt;iostream&gt;</w:t>
      </w:r>
    </w:p>
    <w:p w14:paraId="042D7BE9" w14:textId="77777777" w:rsidR="00BF253C" w:rsidRDefault="00BF253C" w:rsidP="00BF253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using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namespace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std;</w:t>
      </w:r>
    </w:p>
    <w:p w14:paraId="5FF7506A" w14:textId="77777777" w:rsidR="00BF253C" w:rsidRDefault="00BF253C" w:rsidP="00BF253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int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gram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main(</w:t>
      </w:r>
      <w:proofErr w:type="gram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)</w:t>
      </w:r>
    </w:p>
    <w:p w14:paraId="2DD4EA3F" w14:textId="77777777" w:rsidR="00BF253C" w:rsidRDefault="00BF253C" w:rsidP="00BF253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{</w:t>
      </w:r>
    </w:p>
    <w:p w14:paraId="5C2B3067" w14:textId="77777777" w:rsidR="00BF253C" w:rsidRDefault="00BF253C" w:rsidP="00BF253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int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n;</w:t>
      </w:r>
    </w:p>
    <w:p w14:paraId="7FECBE20" w14:textId="77777777" w:rsidR="00BF253C" w:rsidRDefault="00BF253C" w:rsidP="00BF253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cout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"enter an integer "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3846C23E" w14:textId="77777777" w:rsidR="00BF253C" w:rsidRDefault="00BF253C" w:rsidP="00BF253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cin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&gt;&gt;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n;</w:t>
      </w:r>
    </w:p>
    <w:p w14:paraId="0D969EAA" w14:textId="77777777" w:rsidR="00BF253C" w:rsidRDefault="00BF253C" w:rsidP="00BF253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if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(n &gt; 0)</w:t>
      </w:r>
    </w:p>
    <w:p w14:paraId="6651A6F0" w14:textId="77777777" w:rsidR="00BF253C" w:rsidRDefault="00BF253C" w:rsidP="00BF253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{</w:t>
      </w:r>
    </w:p>
    <w:p w14:paraId="657E3474" w14:textId="77777777" w:rsidR="00BF253C" w:rsidRDefault="00BF253C" w:rsidP="00BF253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cout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"Even numbers till "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n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": "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35AF3C3B" w14:textId="77777777" w:rsidR="00BF253C" w:rsidRDefault="00BF253C" w:rsidP="00BF253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for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(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int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i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= 2;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i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&lt;= n;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i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+= 2)</w:t>
      </w:r>
    </w:p>
    <w:p w14:paraId="1EA6611A" w14:textId="77777777" w:rsidR="00BF253C" w:rsidRDefault="00BF253C" w:rsidP="00BF253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  {</w:t>
      </w:r>
    </w:p>
    <w:p w14:paraId="6FE7E8BA" w14:textId="77777777" w:rsidR="00BF253C" w:rsidRDefault="00BF253C" w:rsidP="00BF253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lastRenderedPageBreak/>
        <w:t xml:space="preserve">        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cout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i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" "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2ED80FF2" w14:textId="77777777" w:rsidR="00BF253C" w:rsidRDefault="00BF253C" w:rsidP="00BF253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  }</w:t>
      </w:r>
    </w:p>
    <w:p w14:paraId="31E891CE" w14:textId="77777777" w:rsidR="00BF253C" w:rsidRDefault="00BF253C" w:rsidP="00BF253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}</w:t>
      </w:r>
    </w:p>
    <w:p w14:paraId="422E4BFA" w14:textId="77777777" w:rsidR="00BF253C" w:rsidRDefault="00BF253C" w:rsidP="00BF253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else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if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(n &lt; 0)</w:t>
      </w:r>
    </w:p>
    <w:p w14:paraId="05257BE2" w14:textId="77777777" w:rsidR="00BF253C" w:rsidRDefault="00BF253C" w:rsidP="00BF253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{</w:t>
      </w:r>
    </w:p>
    <w:p w14:paraId="0A0E3A36" w14:textId="77777777" w:rsidR="00BF253C" w:rsidRDefault="00BF253C" w:rsidP="00BF253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cout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"Odd numbers till -1: "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5EDBEA6E" w14:textId="77777777" w:rsidR="00BF253C" w:rsidRDefault="00BF253C" w:rsidP="00BF253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for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(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int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i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= n;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i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&lt;= -1;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i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++)</w:t>
      </w:r>
    </w:p>
    <w:p w14:paraId="35BD5C5F" w14:textId="77777777" w:rsidR="00BF253C" w:rsidRDefault="00BF253C" w:rsidP="00BF253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  {</w:t>
      </w:r>
    </w:p>
    <w:p w14:paraId="3C8D7D42" w14:textId="77777777" w:rsidR="00BF253C" w:rsidRDefault="00BF253C" w:rsidP="00BF253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  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if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(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i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% </w:t>
      </w:r>
      <w:proofErr w:type="gram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2 !</w:t>
      </w:r>
      <w:proofErr w:type="gram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= 0)</w:t>
      </w:r>
    </w:p>
    <w:p w14:paraId="1B0B112A" w14:textId="77777777" w:rsidR="00BF253C" w:rsidRDefault="00BF253C" w:rsidP="00BF253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      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cout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i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" "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129E36FA" w14:textId="77777777" w:rsidR="00BF253C" w:rsidRDefault="00BF253C" w:rsidP="00BF253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  }</w:t>
      </w:r>
    </w:p>
    <w:p w14:paraId="5AAFC992" w14:textId="77777777" w:rsidR="00BF253C" w:rsidRDefault="00BF253C" w:rsidP="00BF253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}</w:t>
      </w:r>
    </w:p>
    <w:p w14:paraId="24D4BB16" w14:textId="77777777" w:rsidR="00BF253C" w:rsidRDefault="00BF253C" w:rsidP="00BF253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else</w:t>
      </w:r>
    </w:p>
    <w:p w14:paraId="1019F4B1" w14:textId="77777777" w:rsidR="00BF253C" w:rsidRDefault="00BF253C" w:rsidP="00BF253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{</w:t>
      </w:r>
    </w:p>
    <w:p w14:paraId="4ECCD888" w14:textId="77777777" w:rsidR="00BF253C" w:rsidRDefault="00BF253C" w:rsidP="00BF253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cout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"Number is zero. No even or odd numbers to display."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239BB605" w14:textId="77777777" w:rsidR="00BF253C" w:rsidRDefault="00BF253C" w:rsidP="00BF253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}</w:t>
      </w:r>
    </w:p>
    <w:p w14:paraId="27A2A4C6" w14:textId="77777777" w:rsidR="00BF253C" w:rsidRDefault="00BF253C" w:rsidP="00BF253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return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0;</w:t>
      </w:r>
    </w:p>
    <w:p w14:paraId="74521233" w14:textId="5FF4615D" w:rsidR="00BF253C" w:rsidRDefault="00BF253C" w:rsidP="00BF253C">
      <w:pPr>
        <w:rPr>
          <w:rFonts w:ascii="Cascadia Mono" w:eastAsia="SimSun" w:hAnsi="Cascadia Mono" w:cs="Cascadia Mono"/>
          <w:color w:val="000000"/>
          <w:sz w:val="19"/>
          <w:szCs w:val="19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}</w:t>
      </w:r>
    </w:p>
    <w:p w14:paraId="3D481C5B" w14:textId="766D6BD5" w:rsidR="00BF253C" w:rsidRPr="00BF253C" w:rsidRDefault="00BF253C" w:rsidP="00BF253C">
      <w:pPr>
        <w:rPr>
          <w:rFonts w:asciiTheme="majorBidi" w:hAnsiTheme="majorBidi" w:cstheme="majorBidi"/>
          <w:color w:val="000000" w:themeColor="text1"/>
        </w:rPr>
      </w:pPr>
      <w:r w:rsidRPr="00BF253C">
        <w:rPr>
          <w:rFonts w:asciiTheme="majorBidi" w:hAnsiTheme="majorBidi" w:cstheme="majorBidi"/>
          <w:noProof/>
          <w:color w:val="000000" w:themeColor="text1"/>
        </w:rPr>
        <w:drawing>
          <wp:inline distT="0" distB="0" distL="0" distR="0" wp14:anchorId="5ECEC5C9" wp14:editId="2AE01E02">
            <wp:extent cx="5486400" cy="33839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55D78" w14:textId="7BC66549" w:rsidR="00843C21" w:rsidRPr="00D60840" w:rsidRDefault="00BF253C">
      <w:pPr>
        <w:rPr>
          <w:rFonts w:asciiTheme="majorBidi" w:hAnsiTheme="majorBidi" w:cstheme="majorBidi"/>
          <w:b/>
          <w:bCs/>
          <w:color w:val="000000" w:themeColor="text1"/>
          <w:sz w:val="26"/>
          <w:szCs w:val="26"/>
        </w:rPr>
      </w:pPr>
      <w:r w:rsidRPr="00D60840">
        <w:rPr>
          <w:rFonts w:asciiTheme="majorBidi" w:hAnsiTheme="majorBidi" w:cstheme="majorBidi"/>
          <w:b/>
          <w:bCs/>
          <w:color w:val="000000" w:themeColor="text1"/>
          <w:sz w:val="26"/>
          <w:szCs w:val="26"/>
        </w:rPr>
        <w:t>Output:</w:t>
      </w:r>
    </w:p>
    <w:p w14:paraId="03B49CE7" w14:textId="61153AFF" w:rsidR="00843C21" w:rsidRDefault="00BF253C">
      <w:pPr>
        <w:rPr>
          <w:rFonts w:asciiTheme="majorBidi" w:hAnsiTheme="majorBidi" w:cstheme="majorBidi"/>
          <w:color w:val="000000" w:themeColor="text1"/>
        </w:rPr>
      </w:pPr>
      <w:r w:rsidRPr="00BF253C">
        <w:rPr>
          <w:rFonts w:asciiTheme="majorBidi" w:hAnsiTheme="majorBidi" w:cstheme="majorBidi"/>
          <w:noProof/>
          <w:color w:val="000000" w:themeColor="text1"/>
        </w:rPr>
        <w:drawing>
          <wp:inline distT="0" distB="0" distL="0" distR="0" wp14:anchorId="068536A3" wp14:editId="2ADE024F">
            <wp:extent cx="5486400" cy="1282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29592"/>
                    <a:stretch/>
                  </pic:blipFill>
                  <pic:spPr bwMode="auto">
                    <a:xfrm>
                      <a:off x="0" y="0"/>
                      <a:ext cx="5486400" cy="128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FE6EDD" w14:textId="570962F5" w:rsidR="00BF253C" w:rsidRPr="00BF253C" w:rsidRDefault="00BF253C" w:rsidP="00BF253C">
      <w:pPr>
        <w:spacing w:after="160" w:line="256" w:lineRule="auto"/>
        <w:rPr>
          <w:rFonts w:asciiTheme="majorBidi" w:eastAsiaTheme="minorHAnsi" w:hAnsiTheme="majorBidi" w:cstheme="majorBidi"/>
          <w:b/>
          <w:bCs/>
          <w:sz w:val="28"/>
          <w:szCs w:val="28"/>
        </w:rPr>
      </w:pPr>
      <w:r w:rsidRPr="00BF253C">
        <w:rPr>
          <w:rFonts w:asciiTheme="majorBidi" w:hAnsiTheme="majorBidi" w:cstheme="majorBidi"/>
          <w:b/>
          <w:bCs/>
          <w:sz w:val="28"/>
          <w:szCs w:val="28"/>
        </w:rPr>
        <w:t>Task no 02:</w:t>
      </w:r>
    </w:p>
    <w:p w14:paraId="2DEFC36B" w14:textId="7C3BF10A" w:rsidR="00BF253C" w:rsidRDefault="00BF253C" w:rsidP="00BF253C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lastRenderedPageBreak/>
        <w:t xml:space="preserve">Student Result Processing System: A university wants a simple result system for a class. Write a program that takes: </w:t>
      </w:r>
    </w:p>
    <w:p w14:paraId="62289D03" w14:textId="273FC072" w:rsidR="00BF253C" w:rsidRDefault="00BF253C" w:rsidP="00BF253C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Total number of students, </w:t>
      </w:r>
      <w:proofErr w:type="gramStart"/>
      <w:r>
        <w:rPr>
          <w:rFonts w:asciiTheme="majorBidi" w:hAnsiTheme="majorBidi" w:cstheme="majorBidi"/>
          <w:color w:val="000000" w:themeColor="text1"/>
          <w:sz w:val="24"/>
          <w:szCs w:val="24"/>
        </w:rPr>
        <w:t>Marks  (</w:t>
      </w:r>
      <w:proofErr w:type="gramEnd"/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out of 100) For each student: </w:t>
      </w:r>
    </w:p>
    <w:p w14:paraId="5D69EFF5" w14:textId="51BA5D6E" w:rsidR="00BF253C" w:rsidRPr="00BF253C" w:rsidRDefault="00BF253C" w:rsidP="00BF253C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If marks ≥ 85 → Print "A Grade" </w:t>
      </w:r>
      <w:r w:rsidRPr="00BF253C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If marks ≥ 70 and &lt; 85 → Print "B Grade" If marks ≥ 50 and &lt; 70 → Print "C Grade" Else → Print "Fail" </w:t>
      </w:r>
    </w:p>
    <w:p w14:paraId="2D22DDCA" w14:textId="567E65CE" w:rsidR="00BF253C" w:rsidRPr="00BF253C" w:rsidRDefault="00BF253C" w:rsidP="00BF253C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At the end, print: Number of passed </w:t>
      </w:r>
      <w:proofErr w:type="spellStart"/>
      <w:proofErr w:type="gramStart"/>
      <w:r>
        <w:rPr>
          <w:rFonts w:asciiTheme="majorBidi" w:hAnsiTheme="majorBidi" w:cstheme="majorBidi"/>
          <w:color w:val="000000" w:themeColor="text1"/>
          <w:sz w:val="24"/>
          <w:szCs w:val="24"/>
        </w:rPr>
        <w:t>students.</w:t>
      </w:r>
      <w:r w:rsidRPr="00BF253C">
        <w:rPr>
          <w:rFonts w:asciiTheme="majorBidi" w:hAnsiTheme="majorBidi" w:cstheme="majorBidi"/>
          <w:color w:val="000000" w:themeColor="text1"/>
          <w:sz w:val="24"/>
          <w:szCs w:val="24"/>
        </w:rPr>
        <w:t>Number</w:t>
      </w:r>
      <w:proofErr w:type="spellEnd"/>
      <w:proofErr w:type="gramEnd"/>
      <w:r w:rsidRPr="00BF253C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of failed students</w:t>
      </w:r>
    </w:p>
    <w:p w14:paraId="5E9A644A" w14:textId="72D9A7CF" w:rsidR="00BF253C" w:rsidRDefault="00BF253C" w:rsidP="00BF253C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>
        <w:rPr>
          <w:rFonts w:asciiTheme="majorBidi" w:hAnsiTheme="majorBidi" w:cstheme="majorBidi"/>
          <w:color w:val="000000" w:themeColor="text1"/>
          <w:sz w:val="24"/>
          <w:szCs w:val="24"/>
          <w:u w:val="single"/>
        </w:rPr>
        <w:t xml:space="preserve">Constraints: 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Use loops for repeated input.</w:t>
      </w:r>
      <w:r w:rsidRPr="00BF253C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Use 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an </w:t>
      </w:r>
      <w:r w:rsidRPr="00BF253C">
        <w:rPr>
          <w:rFonts w:asciiTheme="majorBidi" w:hAnsiTheme="majorBidi" w:cstheme="majorBidi"/>
          <w:color w:val="000000" w:themeColor="text1"/>
          <w:sz w:val="24"/>
          <w:szCs w:val="24"/>
        </w:rPr>
        <w:t>if-else ladder for grading. Use appropriate data types.</w:t>
      </w:r>
    </w:p>
    <w:p w14:paraId="24446943" w14:textId="5D7B1EF9" w:rsidR="00843C21" w:rsidRPr="00D60840" w:rsidRDefault="00EE72A0">
      <w:pPr>
        <w:rPr>
          <w:rFonts w:asciiTheme="majorBidi" w:hAnsiTheme="majorBidi" w:cstheme="majorBidi"/>
          <w:b/>
          <w:bCs/>
          <w:color w:val="000000" w:themeColor="text1"/>
          <w:sz w:val="26"/>
          <w:szCs w:val="26"/>
        </w:rPr>
      </w:pPr>
      <w:r w:rsidRPr="00D60840">
        <w:rPr>
          <w:rFonts w:asciiTheme="majorBidi" w:hAnsiTheme="majorBidi" w:cstheme="majorBidi"/>
          <w:b/>
          <w:bCs/>
          <w:color w:val="000000" w:themeColor="text1"/>
          <w:sz w:val="26"/>
          <w:szCs w:val="26"/>
        </w:rPr>
        <w:t>Code:</w:t>
      </w:r>
    </w:p>
    <w:p w14:paraId="1FF90AC2" w14:textId="77777777" w:rsidR="00EE72A0" w:rsidRDefault="00EE72A0" w:rsidP="00EE72A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808080"/>
          <w:sz w:val="19"/>
          <w:szCs w:val="19"/>
          <w:highlight w:val="white"/>
          <w:lang w:val="en-PK" w:eastAsia="en-PK"/>
        </w:rPr>
        <w:t>#include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&lt;iostream&gt;</w:t>
      </w:r>
    </w:p>
    <w:p w14:paraId="301E89BF" w14:textId="77777777" w:rsidR="00EE72A0" w:rsidRDefault="00EE72A0" w:rsidP="00EE72A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using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namespace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std;</w:t>
      </w:r>
    </w:p>
    <w:p w14:paraId="1E9732FD" w14:textId="77777777" w:rsidR="00EE72A0" w:rsidRDefault="00EE72A0" w:rsidP="00EE72A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int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gram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main(</w:t>
      </w:r>
      <w:proofErr w:type="gram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)</w:t>
      </w:r>
    </w:p>
    <w:p w14:paraId="298BDC25" w14:textId="77777777" w:rsidR="00EE72A0" w:rsidRDefault="00EE72A0" w:rsidP="00EE72A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{</w:t>
      </w:r>
    </w:p>
    <w:p w14:paraId="75892ECF" w14:textId="77777777" w:rsidR="00EE72A0" w:rsidRDefault="00EE72A0" w:rsidP="00EE72A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int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n, marks;</w:t>
      </w:r>
    </w:p>
    <w:p w14:paraId="2AD5C452" w14:textId="77777777" w:rsidR="00EE72A0" w:rsidRDefault="00EE72A0" w:rsidP="00EE72A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int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pass = 0, fail = 0;</w:t>
      </w:r>
    </w:p>
    <w:p w14:paraId="65D940D9" w14:textId="02573DEA" w:rsidR="00EE72A0" w:rsidRDefault="00EE72A0" w:rsidP="00EE72A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cout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"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eastAsia="en-PK"/>
        </w:rPr>
        <w:t>e</w:t>
      </w:r>
      <w:proofErr w:type="spellStart"/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nter</w:t>
      </w:r>
      <w:proofErr w:type="spellEnd"/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 xml:space="preserve"> total students "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5A99B479" w14:textId="77777777" w:rsidR="00EE72A0" w:rsidRDefault="00EE72A0" w:rsidP="00EE72A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cin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&gt;&gt;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n;</w:t>
      </w:r>
    </w:p>
    <w:p w14:paraId="55AD7885" w14:textId="77777777" w:rsidR="00EE72A0" w:rsidRDefault="00EE72A0" w:rsidP="00EE72A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for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(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int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i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= 1;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i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&lt;= n;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i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++)</w:t>
      </w:r>
    </w:p>
    <w:p w14:paraId="7AF57C1A" w14:textId="77777777" w:rsidR="00EE72A0" w:rsidRDefault="00EE72A0" w:rsidP="00EE72A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{</w:t>
      </w:r>
    </w:p>
    <w:p w14:paraId="36A6DFF7" w14:textId="77777777" w:rsidR="00EE72A0" w:rsidRDefault="00EE72A0" w:rsidP="00EE72A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cout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"Enter marks of student "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i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": "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3AEADD93" w14:textId="77777777" w:rsidR="00EE72A0" w:rsidRDefault="00EE72A0" w:rsidP="00EE72A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cin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&gt;&gt;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marks;</w:t>
      </w:r>
    </w:p>
    <w:p w14:paraId="5F4317E2" w14:textId="77777777" w:rsidR="00EE72A0" w:rsidRDefault="00EE72A0" w:rsidP="00EE72A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if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(marks &gt;= 85)</w:t>
      </w:r>
    </w:p>
    <w:p w14:paraId="2BF81DE2" w14:textId="77777777" w:rsidR="00EE72A0" w:rsidRDefault="00EE72A0" w:rsidP="00EE72A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  {</w:t>
      </w:r>
    </w:p>
    <w:p w14:paraId="689F2657" w14:textId="77777777" w:rsidR="00EE72A0" w:rsidRDefault="00EE72A0" w:rsidP="00EE72A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  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cout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"A Grade"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endl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3C8EBD22" w14:textId="77777777" w:rsidR="00EE72A0" w:rsidRDefault="00EE72A0" w:rsidP="00EE72A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      pass++;</w:t>
      </w:r>
    </w:p>
    <w:p w14:paraId="4AFA9FE9" w14:textId="77777777" w:rsidR="00EE72A0" w:rsidRDefault="00EE72A0" w:rsidP="00EE72A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  }</w:t>
      </w:r>
    </w:p>
    <w:p w14:paraId="0BD59054" w14:textId="77777777" w:rsidR="00EE72A0" w:rsidRDefault="00EE72A0" w:rsidP="00EE72A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else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if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(marks &gt;= 70)</w:t>
      </w:r>
    </w:p>
    <w:p w14:paraId="1B0EA276" w14:textId="77777777" w:rsidR="00EE72A0" w:rsidRDefault="00EE72A0" w:rsidP="00EE72A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  {</w:t>
      </w:r>
    </w:p>
    <w:p w14:paraId="1B7B4856" w14:textId="77777777" w:rsidR="00EE72A0" w:rsidRDefault="00EE72A0" w:rsidP="00EE72A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  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cout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"B Grade"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endl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6392B8F2" w14:textId="77777777" w:rsidR="00EE72A0" w:rsidRDefault="00EE72A0" w:rsidP="00EE72A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      pass++;</w:t>
      </w:r>
    </w:p>
    <w:p w14:paraId="0ECE147A" w14:textId="77777777" w:rsidR="00EE72A0" w:rsidRDefault="00EE72A0" w:rsidP="00EE72A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  }</w:t>
      </w:r>
    </w:p>
    <w:p w14:paraId="12F449C4" w14:textId="77777777" w:rsidR="00EE72A0" w:rsidRDefault="00EE72A0" w:rsidP="00EE72A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else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if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(marks &gt;= 50)</w:t>
      </w:r>
    </w:p>
    <w:p w14:paraId="40BE9595" w14:textId="77777777" w:rsidR="00EE72A0" w:rsidRDefault="00EE72A0" w:rsidP="00EE72A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  {</w:t>
      </w:r>
    </w:p>
    <w:p w14:paraId="6A7D4380" w14:textId="77777777" w:rsidR="00EE72A0" w:rsidRDefault="00EE72A0" w:rsidP="00EE72A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  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cout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"C Grade"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endl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6293858D" w14:textId="77777777" w:rsidR="00EE72A0" w:rsidRDefault="00EE72A0" w:rsidP="00EE72A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      pass++;</w:t>
      </w:r>
    </w:p>
    <w:p w14:paraId="50775C52" w14:textId="77777777" w:rsidR="00EE72A0" w:rsidRDefault="00EE72A0" w:rsidP="00EE72A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  }</w:t>
      </w:r>
    </w:p>
    <w:p w14:paraId="0E1D976D" w14:textId="77777777" w:rsidR="00EE72A0" w:rsidRDefault="00EE72A0" w:rsidP="00EE72A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else</w:t>
      </w:r>
    </w:p>
    <w:p w14:paraId="2046D7B6" w14:textId="77777777" w:rsidR="00EE72A0" w:rsidRDefault="00EE72A0" w:rsidP="00EE72A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  {</w:t>
      </w:r>
    </w:p>
    <w:p w14:paraId="58CE33E9" w14:textId="77777777" w:rsidR="00EE72A0" w:rsidRDefault="00EE72A0" w:rsidP="00EE72A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  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cout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"Fail"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endl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79AA66D4" w14:textId="77777777" w:rsidR="00EE72A0" w:rsidRDefault="00EE72A0" w:rsidP="00EE72A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      fail++;</w:t>
      </w:r>
    </w:p>
    <w:p w14:paraId="1937D684" w14:textId="77777777" w:rsidR="00EE72A0" w:rsidRDefault="00EE72A0" w:rsidP="00EE72A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  }</w:t>
      </w:r>
    </w:p>
    <w:p w14:paraId="0E2D5767" w14:textId="77777777" w:rsidR="00EE72A0" w:rsidRDefault="00EE72A0" w:rsidP="00EE72A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}</w:t>
      </w:r>
    </w:p>
    <w:p w14:paraId="7C7ECEE6" w14:textId="77777777" w:rsidR="00EE72A0" w:rsidRDefault="00EE72A0" w:rsidP="00EE72A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cout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"Passed students "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pass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endl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27D44E82" w14:textId="77777777" w:rsidR="00EE72A0" w:rsidRDefault="00EE72A0" w:rsidP="00EE72A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cout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"Failed students "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fail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endl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16D49BEF" w14:textId="77777777" w:rsidR="00EE72A0" w:rsidRDefault="00EE72A0" w:rsidP="00EE72A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</w:p>
    <w:p w14:paraId="756ED6F8" w14:textId="77777777" w:rsidR="00EE72A0" w:rsidRDefault="00EE72A0" w:rsidP="00EE72A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return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0;</w:t>
      </w:r>
    </w:p>
    <w:p w14:paraId="3839DC4F" w14:textId="77777777" w:rsidR="00EE72A0" w:rsidRDefault="00EE72A0" w:rsidP="00EE72A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}</w:t>
      </w:r>
    </w:p>
    <w:p w14:paraId="6239AC1D" w14:textId="0AF344BE" w:rsidR="00843C21" w:rsidRPr="00843C21" w:rsidRDefault="00EE72A0" w:rsidP="00EE72A0">
      <w:pPr>
        <w:rPr>
          <w:rFonts w:asciiTheme="majorBidi" w:hAnsiTheme="majorBidi" w:cstheme="majorBidi"/>
          <w:color w:val="000000" w:themeColor="text1"/>
        </w:rPr>
      </w:pPr>
      <w:r w:rsidRPr="00EE72A0">
        <w:rPr>
          <w:rFonts w:asciiTheme="majorBidi" w:hAnsiTheme="majorBidi" w:cstheme="majorBidi"/>
          <w:noProof/>
          <w:color w:val="000000" w:themeColor="text1"/>
        </w:rPr>
        <w:lastRenderedPageBreak/>
        <w:drawing>
          <wp:inline distT="0" distB="0" distL="0" distR="0" wp14:anchorId="54DE4930" wp14:editId="3F47C02B">
            <wp:extent cx="5486400" cy="28003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72A0">
        <w:rPr>
          <w:rFonts w:asciiTheme="majorBidi" w:hAnsiTheme="majorBidi" w:cstheme="majorBidi"/>
          <w:noProof/>
          <w:color w:val="000000" w:themeColor="text1"/>
        </w:rPr>
        <w:drawing>
          <wp:inline distT="0" distB="0" distL="0" distR="0" wp14:anchorId="31A0DC4E" wp14:editId="6E2521CD">
            <wp:extent cx="5486400" cy="118168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0304"/>
                    <a:stretch/>
                  </pic:blipFill>
                  <pic:spPr bwMode="auto">
                    <a:xfrm>
                      <a:off x="0" y="0"/>
                      <a:ext cx="5504734" cy="1185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7A428F" w14:textId="40721F63" w:rsidR="008A4C11" w:rsidRPr="00D60840" w:rsidRDefault="00EE72A0">
      <w:pPr>
        <w:rPr>
          <w:rFonts w:asciiTheme="majorBidi" w:hAnsiTheme="majorBidi" w:cstheme="majorBidi"/>
          <w:b/>
          <w:bCs/>
          <w:color w:val="000000" w:themeColor="text1"/>
          <w:sz w:val="26"/>
          <w:szCs w:val="26"/>
        </w:rPr>
      </w:pPr>
      <w:r w:rsidRPr="00D60840">
        <w:rPr>
          <w:rFonts w:asciiTheme="majorBidi" w:hAnsiTheme="majorBidi" w:cstheme="majorBidi"/>
          <w:b/>
          <w:bCs/>
          <w:color w:val="000000" w:themeColor="text1"/>
          <w:sz w:val="26"/>
          <w:szCs w:val="26"/>
        </w:rPr>
        <w:t>Output:</w:t>
      </w:r>
    </w:p>
    <w:p w14:paraId="752AF80C" w14:textId="0C52808D" w:rsidR="00EE72A0" w:rsidRDefault="00EE72A0">
      <w:pPr>
        <w:rPr>
          <w:rFonts w:asciiTheme="majorBidi" w:hAnsiTheme="majorBidi" w:cstheme="majorBidi"/>
          <w:b/>
          <w:bCs/>
          <w:color w:val="000000" w:themeColor="text1"/>
        </w:rPr>
      </w:pPr>
      <w:r w:rsidRPr="00EE72A0">
        <w:rPr>
          <w:rFonts w:asciiTheme="majorBidi" w:hAnsiTheme="majorBidi" w:cstheme="majorBidi"/>
          <w:b/>
          <w:bCs/>
          <w:noProof/>
          <w:color w:val="000000" w:themeColor="text1"/>
        </w:rPr>
        <w:drawing>
          <wp:inline distT="0" distB="0" distL="0" distR="0" wp14:anchorId="2B5AAC5C" wp14:editId="3E158653">
            <wp:extent cx="5486400" cy="1892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2F51E" w14:textId="56564EB6" w:rsidR="00CE4C19" w:rsidRPr="00BF253C" w:rsidRDefault="00CE4C19" w:rsidP="00CE4C19">
      <w:pPr>
        <w:spacing w:after="160" w:line="256" w:lineRule="auto"/>
        <w:rPr>
          <w:rFonts w:asciiTheme="majorBidi" w:eastAsiaTheme="minorHAnsi" w:hAnsiTheme="majorBidi" w:cstheme="majorBidi"/>
          <w:b/>
          <w:bCs/>
          <w:sz w:val="28"/>
          <w:szCs w:val="28"/>
        </w:rPr>
      </w:pPr>
      <w:r>
        <w:rPr>
          <w:rFonts w:ascii="Cascadia Mono" w:eastAsia="SimSun" w:hAnsi="Cascadia Mono" w:cs="Cascadia Mono"/>
          <w:color w:val="808080"/>
          <w:sz w:val="19"/>
          <w:szCs w:val="19"/>
          <w:highlight w:val="white"/>
          <w:lang w:eastAsia="en-PK"/>
        </w:rPr>
        <w:t xml:space="preserve"> </w:t>
      </w:r>
      <w:r w:rsidRPr="00BF253C">
        <w:rPr>
          <w:rFonts w:asciiTheme="majorBidi" w:hAnsiTheme="majorBidi" w:cstheme="majorBidi"/>
          <w:b/>
          <w:bCs/>
          <w:sz w:val="28"/>
          <w:szCs w:val="28"/>
        </w:rPr>
        <w:t>Task no 0</w:t>
      </w:r>
      <w:r>
        <w:rPr>
          <w:rFonts w:asciiTheme="majorBidi" w:hAnsiTheme="majorBidi" w:cstheme="majorBidi"/>
          <w:b/>
          <w:bCs/>
          <w:sz w:val="28"/>
          <w:szCs w:val="28"/>
        </w:rPr>
        <w:t>3</w:t>
      </w:r>
      <w:r w:rsidRPr="00BF253C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06A19E91" w14:textId="1FD2AC69" w:rsidR="00CE4C19" w:rsidRPr="00CE4C19" w:rsidRDefault="00CE4C19" w:rsidP="00CE4C19">
      <w:pPr>
        <w:spacing w:before="240"/>
        <w:jc w:val="both"/>
        <w:rPr>
          <w:rFonts w:ascii="Times New Roman" w:eastAsiaTheme="minorHAnsi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Write a function </w:t>
      </w:r>
      <w:proofErr w:type="spellStart"/>
      <w:r>
        <w:rPr>
          <w:rFonts w:ascii="Times New Roman" w:hAnsi="Times New Roman" w:cs="Times New Roman"/>
          <w:b/>
          <w:sz w:val="24"/>
        </w:rPr>
        <w:t>my_power</w:t>
      </w:r>
      <w:proofErr w:type="spellEnd"/>
      <w:r>
        <w:rPr>
          <w:rFonts w:ascii="Times New Roman" w:hAnsi="Times New Roman" w:cs="Times New Roman"/>
          <w:sz w:val="24"/>
        </w:rPr>
        <w:t xml:space="preserve"> which takes </w:t>
      </w:r>
      <w:r>
        <w:rPr>
          <w:rFonts w:ascii="Times New Roman" w:hAnsi="Times New Roman" w:cs="Times New Roman"/>
          <w:b/>
          <w:i/>
          <w:sz w:val="24"/>
        </w:rPr>
        <w:t>two</w:t>
      </w:r>
      <w:r>
        <w:rPr>
          <w:rFonts w:ascii="Times New Roman" w:hAnsi="Times New Roman" w:cs="Times New Roman"/>
          <w:sz w:val="24"/>
        </w:rPr>
        <w:t xml:space="preserve"> parameters, </w:t>
      </w:r>
      <w:proofErr w:type="gramStart"/>
      <w:r>
        <w:rPr>
          <w:rFonts w:ascii="Times New Roman" w:hAnsi="Times New Roman" w:cs="Times New Roman"/>
          <w:sz w:val="24"/>
        </w:rPr>
        <w:t>i.e.</w:t>
      </w:r>
      <w:proofErr w:type="gramEnd"/>
      <w:r>
        <w:rPr>
          <w:rFonts w:ascii="Times New Roman" w:hAnsi="Times New Roman" w:cs="Times New Roman"/>
          <w:sz w:val="24"/>
        </w:rPr>
        <w:t xml:space="preserve"> base &amp; exponent, and returns result after calculations (result = base </w:t>
      </w:r>
      <w:r>
        <w:rPr>
          <w:rFonts w:ascii="Times New Roman" w:hAnsi="Times New Roman" w:cs="Times New Roman"/>
          <w:sz w:val="24"/>
          <w:vertAlign w:val="superscript"/>
        </w:rPr>
        <w:t>exponent</w:t>
      </w:r>
      <w:r>
        <w:rPr>
          <w:rFonts w:ascii="Times New Roman" w:hAnsi="Times New Roman" w:cs="Times New Roman"/>
          <w:sz w:val="24"/>
        </w:rPr>
        <w:t>). (Note: you cannot use built-in functions</w:t>
      </w:r>
      <w:proofErr w:type="gramStart"/>
      <w:r>
        <w:rPr>
          <w:rFonts w:ascii="Times New Roman" w:hAnsi="Times New Roman" w:cs="Times New Roman"/>
          <w:sz w:val="24"/>
        </w:rPr>
        <w:t>.)A</w:t>
      </w:r>
      <w:proofErr w:type="gramEnd"/>
      <w:r>
        <w:rPr>
          <w:rFonts w:ascii="Times New Roman" w:hAnsi="Times New Roman" w:cs="Times New Roman"/>
          <w:sz w:val="24"/>
        </w:rPr>
        <w:t xml:space="preserve"> prototype of the function must be </w:t>
      </w:r>
    </w:p>
    <w:p w14:paraId="16605EDC" w14:textId="7467F856" w:rsidR="00CE4C19" w:rsidRPr="00CE4C19" w:rsidRDefault="00CE4C19" w:rsidP="00CE4C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</w:rPr>
      </w:pPr>
      <w:r>
        <w:rPr>
          <w:rFonts w:ascii="Consolas" w:hAnsi="Consolas" w:cs="Consolas"/>
          <w:color w:val="0000FF"/>
          <w:sz w:val="20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20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19"/>
          <w:highlight w:val="white"/>
        </w:rPr>
        <w:t>my_</w:t>
      </w:r>
      <w:proofErr w:type="gramStart"/>
      <w:r>
        <w:rPr>
          <w:rFonts w:ascii="Consolas" w:hAnsi="Consolas" w:cs="Consolas"/>
          <w:color w:val="000000"/>
          <w:sz w:val="20"/>
          <w:szCs w:val="19"/>
          <w:highlight w:val="white"/>
        </w:rPr>
        <w:t>power</w:t>
      </w:r>
      <w:proofErr w:type="spellEnd"/>
      <w:r>
        <w:rPr>
          <w:rFonts w:ascii="Consolas" w:hAnsi="Consolas" w:cs="Consolas"/>
          <w:color w:val="000000"/>
          <w:sz w:val="20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FF"/>
          <w:sz w:val="20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20"/>
          <w:szCs w:val="19"/>
          <w:highlight w:val="white"/>
        </w:rPr>
        <w:t xml:space="preserve"> base, </w:t>
      </w:r>
      <w:r>
        <w:rPr>
          <w:rFonts w:ascii="Consolas" w:hAnsi="Consolas" w:cs="Consolas"/>
          <w:color w:val="0000FF"/>
          <w:sz w:val="20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20"/>
          <w:szCs w:val="19"/>
          <w:highlight w:val="white"/>
        </w:rPr>
        <w:t xml:space="preserve"> exp);</w:t>
      </w:r>
    </w:p>
    <w:p w14:paraId="1E8EE06A" w14:textId="1C06681D" w:rsidR="00CE4C19" w:rsidRPr="00D60840" w:rsidRDefault="00CE4C19" w:rsidP="00CE4C19">
      <w:pPr>
        <w:autoSpaceDE w:val="0"/>
        <w:autoSpaceDN w:val="0"/>
        <w:adjustRightInd w:val="0"/>
        <w:spacing w:after="0" w:line="240" w:lineRule="auto"/>
        <w:rPr>
          <w:rFonts w:asciiTheme="majorBidi" w:eastAsia="SimSun" w:hAnsiTheme="majorBidi" w:cstheme="majorBidi"/>
          <w:b/>
          <w:bCs/>
          <w:color w:val="000000" w:themeColor="text1"/>
          <w:sz w:val="26"/>
          <w:szCs w:val="26"/>
          <w:highlight w:val="white"/>
          <w:lang w:eastAsia="en-PK"/>
        </w:rPr>
      </w:pPr>
      <w:r w:rsidRPr="00D60840">
        <w:rPr>
          <w:rFonts w:asciiTheme="majorBidi" w:eastAsia="SimSun" w:hAnsiTheme="majorBidi" w:cstheme="majorBidi"/>
          <w:b/>
          <w:bCs/>
          <w:color w:val="000000" w:themeColor="text1"/>
          <w:sz w:val="26"/>
          <w:szCs w:val="26"/>
          <w:highlight w:val="white"/>
          <w:lang w:eastAsia="en-PK"/>
        </w:rPr>
        <w:t>Code:</w:t>
      </w:r>
    </w:p>
    <w:p w14:paraId="57FCCFBB" w14:textId="0A23E82E" w:rsidR="00CE4C19" w:rsidRDefault="00CE4C19" w:rsidP="00CE4C1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808080"/>
          <w:sz w:val="19"/>
          <w:szCs w:val="19"/>
          <w:highlight w:val="white"/>
          <w:lang w:val="en-PK" w:eastAsia="en-PK"/>
        </w:rPr>
        <w:lastRenderedPageBreak/>
        <w:t>#include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&lt;iostream&gt;</w:t>
      </w:r>
    </w:p>
    <w:p w14:paraId="18BA2A14" w14:textId="77777777" w:rsidR="00CE4C19" w:rsidRDefault="00CE4C19" w:rsidP="00CE4C1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using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namespace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std;</w:t>
      </w:r>
    </w:p>
    <w:p w14:paraId="38ECFF62" w14:textId="77777777" w:rsidR="00CE4C19" w:rsidRDefault="00CE4C19" w:rsidP="00CE4C1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double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my_</w:t>
      </w:r>
      <w:proofErr w:type="gram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power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(</w:t>
      </w:r>
      <w:proofErr w:type="gramEnd"/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double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808080"/>
          <w:sz w:val="19"/>
          <w:szCs w:val="19"/>
          <w:highlight w:val="white"/>
          <w:lang w:val="en-PK" w:eastAsia="en-PK"/>
        </w:rPr>
        <w:t>base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,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double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808080"/>
          <w:sz w:val="19"/>
          <w:szCs w:val="19"/>
          <w:highlight w:val="white"/>
          <w:lang w:val="en-PK" w:eastAsia="en-PK"/>
        </w:rPr>
        <w:t>exp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) {</w:t>
      </w:r>
    </w:p>
    <w:p w14:paraId="770E1C54" w14:textId="77777777" w:rsidR="00CE4C19" w:rsidRDefault="00CE4C19" w:rsidP="00CE4C1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if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(</w:t>
      </w:r>
      <w:r>
        <w:rPr>
          <w:rFonts w:ascii="Cascadia Mono" w:eastAsia="SimSun" w:hAnsi="Cascadia Mono" w:cs="Cascadia Mono"/>
          <w:color w:val="808080"/>
          <w:sz w:val="19"/>
          <w:szCs w:val="19"/>
          <w:highlight w:val="white"/>
          <w:lang w:val="en-PK" w:eastAsia="en-PK"/>
        </w:rPr>
        <w:t>exp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== 0)</w:t>
      </w:r>
    </w:p>
    <w:p w14:paraId="7361B886" w14:textId="77777777" w:rsidR="00CE4C19" w:rsidRDefault="00CE4C19" w:rsidP="00CE4C1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return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1;</w:t>
      </w:r>
    </w:p>
    <w:p w14:paraId="06F0F02F" w14:textId="77777777" w:rsidR="00CE4C19" w:rsidRDefault="00CE4C19" w:rsidP="00CE4C1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double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result = 1;</w:t>
      </w:r>
    </w:p>
    <w:p w14:paraId="643AE628" w14:textId="77777777" w:rsidR="00CE4C19" w:rsidRDefault="00CE4C19" w:rsidP="00CE4C1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int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e = (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int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)</w:t>
      </w:r>
      <w:r>
        <w:rPr>
          <w:rFonts w:ascii="Cascadia Mono" w:eastAsia="SimSun" w:hAnsi="Cascadia Mono" w:cs="Cascadia Mono"/>
          <w:color w:val="808080"/>
          <w:sz w:val="19"/>
          <w:szCs w:val="19"/>
          <w:highlight w:val="white"/>
          <w:lang w:val="en-PK" w:eastAsia="en-PK"/>
        </w:rPr>
        <w:t>exp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429C7761" w14:textId="77777777" w:rsidR="00CE4C19" w:rsidRDefault="00CE4C19" w:rsidP="00CE4C1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if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(e &gt; 0) {</w:t>
      </w:r>
    </w:p>
    <w:p w14:paraId="079C9ED5" w14:textId="77777777" w:rsidR="00CE4C19" w:rsidRDefault="00CE4C19" w:rsidP="00CE4C1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for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(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int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i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= 0;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i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&lt; e;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i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++) {</w:t>
      </w:r>
    </w:p>
    <w:p w14:paraId="1E85F5A6" w14:textId="77777777" w:rsidR="00CE4C19" w:rsidRDefault="00CE4C19" w:rsidP="00CE4C1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      result *= </w:t>
      </w:r>
      <w:r>
        <w:rPr>
          <w:rFonts w:ascii="Cascadia Mono" w:eastAsia="SimSun" w:hAnsi="Cascadia Mono" w:cs="Cascadia Mono"/>
          <w:color w:val="808080"/>
          <w:sz w:val="19"/>
          <w:szCs w:val="19"/>
          <w:highlight w:val="white"/>
          <w:lang w:val="en-PK" w:eastAsia="en-PK"/>
        </w:rPr>
        <w:t>base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142D917D" w14:textId="77777777" w:rsidR="00CE4C19" w:rsidRDefault="00CE4C19" w:rsidP="00CE4C1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  }</w:t>
      </w:r>
    </w:p>
    <w:p w14:paraId="33331405" w14:textId="77777777" w:rsidR="00CE4C19" w:rsidRDefault="00CE4C19" w:rsidP="00CE4C1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}</w:t>
      </w:r>
    </w:p>
    <w:p w14:paraId="4993D2B7" w14:textId="77777777" w:rsidR="00CE4C19" w:rsidRDefault="00CE4C19" w:rsidP="00CE4C1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else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{</w:t>
      </w:r>
    </w:p>
    <w:p w14:paraId="47079A96" w14:textId="77777777" w:rsidR="00CE4C19" w:rsidRDefault="00CE4C19" w:rsidP="00CE4C1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for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(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int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i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= 0;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i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&lt; -e;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i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++) {</w:t>
      </w:r>
    </w:p>
    <w:p w14:paraId="09C239BF" w14:textId="77777777" w:rsidR="00CE4C19" w:rsidRDefault="00CE4C19" w:rsidP="00CE4C1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      result *= </w:t>
      </w:r>
      <w:r>
        <w:rPr>
          <w:rFonts w:ascii="Cascadia Mono" w:eastAsia="SimSun" w:hAnsi="Cascadia Mono" w:cs="Cascadia Mono"/>
          <w:color w:val="808080"/>
          <w:sz w:val="19"/>
          <w:szCs w:val="19"/>
          <w:highlight w:val="white"/>
          <w:lang w:val="en-PK" w:eastAsia="en-PK"/>
        </w:rPr>
        <w:t>base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7B2E1246" w14:textId="77777777" w:rsidR="00CE4C19" w:rsidRDefault="00CE4C19" w:rsidP="00CE4C1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  }</w:t>
      </w:r>
    </w:p>
    <w:p w14:paraId="318008FB" w14:textId="77777777" w:rsidR="00CE4C19" w:rsidRDefault="00CE4C19" w:rsidP="00CE4C1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  result = 1.0 / result;</w:t>
      </w:r>
    </w:p>
    <w:p w14:paraId="55D176F9" w14:textId="702D0CBC" w:rsidR="00CE4C19" w:rsidRDefault="00CE4C19" w:rsidP="00CE4C1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}</w:t>
      </w:r>
    </w:p>
    <w:p w14:paraId="5FCDFF4E" w14:textId="77777777" w:rsidR="00CE4C19" w:rsidRDefault="00CE4C19" w:rsidP="00CE4C1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return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result;</w:t>
      </w:r>
    </w:p>
    <w:p w14:paraId="7CC82CCC" w14:textId="77777777" w:rsidR="00CE4C19" w:rsidRDefault="00CE4C19" w:rsidP="00CE4C1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}</w:t>
      </w:r>
    </w:p>
    <w:p w14:paraId="266B89AB" w14:textId="77777777" w:rsidR="00CE4C19" w:rsidRDefault="00CE4C19" w:rsidP="00CE4C1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int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gram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main(</w:t>
      </w:r>
      <w:proofErr w:type="gram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) {</w:t>
      </w:r>
    </w:p>
    <w:p w14:paraId="068D2CD5" w14:textId="77777777" w:rsidR="00CE4C19" w:rsidRDefault="00CE4C19" w:rsidP="00CE4C1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cout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my_</w:t>
      </w:r>
      <w:proofErr w:type="gram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power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(</w:t>
      </w:r>
      <w:proofErr w:type="gram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90, 3)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endl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70FD9455" w14:textId="77777777" w:rsidR="00CE4C19" w:rsidRDefault="00CE4C19" w:rsidP="00CE4C1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cout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my_</w:t>
      </w:r>
      <w:proofErr w:type="gram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power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(</w:t>
      </w:r>
      <w:proofErr w:type="gram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9, 4)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endl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4B30807B" w14:textId="77777777" w:rsidR="00CE4C19" w:rsidRDefault="00CE4C19" w:rsidP="00CE4C1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cout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my_</w:t>
      </w:r>
      <w:proofErr w:type="gram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power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(</w:t>
      </w:r>
      <w:proofErr w:type="gram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7, -2)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endl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1EBDD56A" w14:textId="77777777" w:rsidR="00CE4C19" w:rsidRDefault="00CE4C19" w:rsidP="00CE4C1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return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0;</w:t>
      </w:r>
    </w:p>
    <w:p w14:paraId="541A4BB5" w14:textId="06376766" w:rsidR="00EE72A0" w:rsidRDefault="00CE4C19" w:rsidP="00CE4C19">
      <w:pPr>
        <w:rPr>
          <w:rFonts w:ascii="Cascadia Mono" w:eastAsia="SimSun" w:hAnsi="Cascadia Mono" w:cs="Cascadia Mono"/>
          <w:color w:val="000000"/>
          <w:sz w:val="19"/>
          <w:szCs w:val="19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}</w:t>
      </w:r>
    </w:p>
    <w:p w14:paraId="2C048569" w14:textId="4645B038" w:rsidR="00CE4C19" w:rsidRDefault="00CE4C19" w:rsidP="00CE4C19">
      <w:pPr>
        <w:rPr>
          <w:rFonts w:ascii="Cascadia Mono" w:eastAsia="SimSun" w:hAnsi="Cascadia Mono" w:cs="Cascadia Mono"/>
          <w:color w:val="000000"/>
          <w:sz w:val="19"/>
          <w:szCs w:val="19"/>
          <w:lang w:eastAsia="en-PK"/>
        </w:rPr>
      </w:pPr>
      <w:r w:rsidRPr="00CE4C19">
        <w:rPr>
          <w:rFonts w:ascii="Cascadia Mono" w:eastAsia="SimSun" w:hAnsi="Cascadia Mono" w:cs="Cascadia Mono"/>
          <w:noProof/>
          <w:color w:val="000000"/>
          <w:sz w:val="19"/>
          <w:szCs w:val="19"/>
          <w:lang w:eastAsia="en-PK"/>
        </w:rPr>
        <w:drawing>
          <wp:inline distT="0" distB="0" distL="0" distR="0" wp14:anchorId="2F6FCD25" wp14:editId="6F327704">
            <wp:extent cx="5485130" cy="2616591"/>
            <wp:effectExtent l="0" t="0" r="127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3204" b="7463"/>
                    <a:stretch/>
                  </pic:blipFill>
                  <pic:spPr bwMode="auto">
                    <a:xfrm>
                      <a:off x="0" y="0"/>
                      <a:ext cx="5492988" cy="2620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4B5065" w14:textId="2B11A7AA" w:rsidR="00CE4C19" w:rsidRPr="00D60840" w:rsidRDefault="00CE4C19" w:rsidP="00CE4C19">
      <w:pPr>
        <w:rPr>
          <w:rFonts w:ascii="Cascadia Mono" w:eastAsia="SimSun" w:hAnsi="Cascadia Mono" w:cs="Cascadia Mono"/>
          <w:color w:val="000000"/>
          <w:sz w:val="26"/>
          <w:szCs w:val="26"/>
          <w:lang w:eastAsia="en-PK"/>
        </w:rPr>
      </w:pPr>
      <w:r w:rsidRPr="00D60840">
        <w:rPr>
          <w:rFonts w:asciiTheme="majorBidi" w:eastAsia="SimSun" w:hAnsiTheme="majorBidi" w:cstheme="majorBidi"/>
          <w:b/>
          <w:bCs/>
          <w:color w:val="000000"/>
          <w:sz w:val="26"/>
          <w:szCs w:val="26"/>
          <w:lang w:eastAsia="en-PK"/>
        </w:rPr>
        <w:t>Output</w:t>
      </w:r>
      <w:r w:rsidRPr="00D60840">
        <w:rPr>
          <w:rFonts w:ascii="Cascadia Mono" w:eastAsia="SimSun" w:hAnsi="Cascadia Mono" w:cs="Cascadia Mono"/>
          <w:color w:val="000000"/>
          <w:sz w:val="26"/>
          <w:szCs w:val="26"/>
          <w:lang w:eastAsia="en-PK"/>
        </w:rPr>
        <w:t>:</w:t>
      </w:r>
    </w:p>
    <w:p w14:paraId="3477ECD1" w14:textId="428FA64C" w:rsidR="00CE4C19" w:rsidRDefault="00CE4C19" w:rsidP="00CE4C19">
      <w:pPr>
        <w:rPr>
          <w:rFonts w:asciiTheme="majorBidi" w:hAnsiTheme="majorBidi" w:cstheme="majorBidi"/>
          <w:b/>
          <w:bCs/>
          <w:color w:val="000000" w:themeColor="text1"/>
        </w:rPr>
      </w:pPr>
      <w:r w:rsidRPr="00CE4C19">
        <w:rPr>
          <w:rFonts w:asciiTheme="majorBidi" w:hAnsiTheme="majorBidi" w:cstheme="majorBidi"/>
          <w:b/>
          <w:bCs/>
          <w:noProof/>
          <w:color w:val="000000" w:themeColor="text1"/>
        </w:rPr>
        <w:lastRenderedPageBreak/>
        <w:drawing>
          <wp:inline distT="0" distB="0" distL="0" distR="0" wp14:anchorId="155A530D" wp14:editId="33134B2A">
            <wp:extent cx="5486400" cy="149987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B8C46" w14:textId="2C207652" w:rsidR="00CE4C19" w:rsidRPr="00CE4C19" w:rsidRDefault="00CE4C19" w:rsidP="00CE4C19">
      <w:pPr>
        <w:spacing w:after="160" w:line="256" w:lineRule="auto"/>
        <w:rPr>
          <w:rFonts w:asciiTheme="majorBidi" w:eastAsiaTheme="minorHAnsi" w:hAnsiTheme="majorBidi" w:cstheme="majorBidi"/>
          <w:b/>
          <w:bCs/>
          <w:sz w:val="28"/>
          <w:szCs w:val="28"/>
        </w:rPr>
      </w:pPr>
      <w:r>
        <w:rPr>
          <w:rFonts w:ascii="Cascadia Mono" w:eastAsia="SimSun" w:hAnsi="Cascadia Mono" w:cs="Cascadia Mono"/>
          <w:color w:val="808080"/>
          <w:sz w:val="19"/>
          <w:szCs w:val="19"/>
          <w:highlight w:val="white"/>
          <w:lang w:eastAsia="en-PK"/>
        </w:rPr>
        <w:t xml:space="preserve"> </w:t>
      </w:r>
      <w:r w:rsidRPr="00BF253C">
        <w:rPr>
          <w:rFonts w:asciiTheme="majorBidi" w:hAnsiTheme="majorBidi" w:cstheme="majorBidi"/>
          <w:b/>
          <w:bCs/>
          <w:sz w:val="28"/>
          <w:szCs w:val="28"/>
        </w:rPr>
        <w:t>Task no 0</w:t>
      </w:r>
      <w:r>
        <w:rPr>
          <w:rFonts w:asciiTheme="majorBidi" w:hAnsiTheme="majorBidi" w:cstheme="majorBidi"/>
          <w:b/>
          <w:bCs/>
          <w:sz w:val="28"/>
          <w:szCs w:val="28"/>
        </w:rPr>
        <w:t>4</w:t>
      </w:r>
      <w:r w:rsidRPr="00BF253C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23609B6B" w14:textId="77777777" w:rsidR="00CE4C19" w:rsidRDefault="00CE4C19" w:rsidP="00CE4C19">
      <w:pPr>
        <w:pStyle w:val="NormalWeb"/>
      </w:pPr>
      <w:r>
        <w:t>You have an array of integers representing scores of students. Your task:</w:t>
      </w:r>
    </w:p>
    <w:p w14:paraId="4C3721C0" w14:textId="77777777" w:rsidR="00CE4C19" w:rsidRDefault="00CE4C19" w:rsidP="00CE4C19">
      <w:pPr>
        <w:pStyle w:val="NormalWeb"/>
        <w:numPr>
          <w:ilvl w:val="0"/>
          <w:numId w:val="29"/>
        </w:numPr>
        <w:spacing w:before="100" w:after="100"/>
      </w:pPr>
      <w:r>
        <w:t xml:space="preserve">Find the </w:t>
      </w:r>
      <w:r>
        <w:rPr>
          <w:rStyle w:val="Strong"/>
        </w:rPr>
        <w:t>minimum</w:t>
      </w:r>
      <w:r>
        <w:t xml:space="preserve"> and </w:t>
      </w:r>
      <w:r>
        <w:rPr>
          <w:rStyle w:val="Strong"/>
        </w:rPr>
        <w:t>maximum</w:t>
      </w:r>
      <w:r>
        <w:t xml:space="preserve"> elements in the array</w:t>
      </w:r>
    </w:p>
    <w:p w14:paraId="7A16A055" w14:textId="77777777" w:rsidR="00CE4C19" w:rsidRDefault="00CE4C19" w:rsidP="00CE4C19">
      <w:pPr>
        <w:pStyle w:val="NormalWeb"/>
        <w:numPr>
          <w:ilvl w:val="0"/>
          <w:numId w:val="29"/>
        </w:numPr>
        <w:spacing w:before="100" w:after="100"/>
      </w:pPr>
      <w:r>
        <w:t xml:space="preserve">Swap these two values using a swap function that uses </w:t>
      </w:r>
      <w:r>
        <w:rPr>
          <w:rStyle w:val="Strong"/>
        </w:rPr>
        <w:t>pass by reference only</w:t>
      </w:r>
    </w:p>
    <w:p w14:paraId="7E87F595" w14:textId="7A862EDB" w:rsidR="00CE4C19" w:rsidRDefault="00CE4C19" w:rsidP="00CE4C19">
      <w:pPr>
        <w:pStyle w:val="NormalWeb"/>
      </w:pPr>
      <w:r>
        <w:t>Display should be: Array before swapping, Array after swapping</w:t>
      </w:r>
    </w:p>
    <w:p w14:paraId="08C08897" w14:textId="5C2BA39A" w:rsidR="00CE4C19" w:rsidRPr="00D60840" w:rsidRDefault="00087164" w:rsidP="00CE4C19">
      <w:pPr>
        <w:pStyle w:val="NormalWeb"/>
        <w:rPr>
          <w:b/>
          <w:bCs/>
          <w:sz w:val="26"/>
          <w:szCs w:val="26"/>
        </w:rPr>
      </w:pPr>
      <w:r w:rsidRPr="00D60840">
        <w:rPr>
          <w:b/>
          <w:bCs/>
          <w:sz w:val="26"/>
          <w:szCs w:val="26"/>
        </w:rPr>
        <w:t>Code:</w:t>
      </w:r>
    </w:p>
    <w:p w14:paraId="58426DFE" w14:textId="77777777" w:rsidR="00087164" w:rsidRDefault="00087164" w:rsidP="00087164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808080"/>
          <w:sz w:val="19"/>
          <w:szCs w:val="19"/>
          <w:highlight w:val="white"/>
          <w:lang w:val="en-PK" w:eastAsia="en-PK"/>
        </w:rPr>
        <w:t>#include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&lt;iostream&gt;</w:t>
      </w:r>
    </w:p>
    <w:p w14:paraId="078286DD" w14:textId="77777777" w:rsidR="00087164" w:rsidRDefault="00087164" w:rsidP="00087164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using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namespace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std;</w:t>
      </w:r>
    </w:p>
    <w:p w14:paraId="357C7ABE" w14:textId="77777777" w:rsidR="00087164" w:rsidRDefault="00087164" w:rsidP="00087164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void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spellStart"/>
      <w:proofErr w:type="gram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swapvalues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(</w:t>
      </w:r>
      <w:proofErr w:type="gramEnd"/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int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&amp; </w:t>
      </w:r>
      <w:r>
        <w:rPr>
          <w:rFonts w:ascii="Cascadia Mono" w:eastAsia="SimSun" w:hAnsi="Cascadia Mono" w:cs="Cascadia Mono"/>
          <w:color w:val="808080"/>
          <w:sz w:val="19"/>
          <w:szCs w:val="19"/>
          <w:highlight w:val="white"/>
          <w:lang w:val="en-PK" w:eastAsia="en-PK"/>
        </w:rPr>
        <w:t>x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,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int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&amp; </w:t>
      </w:r>
      <w:r>
        <w:rPr>
          <w:rFonts w:ascii="Cascadia Mono" w:eastAsia="SimSun" w:hAnsi="Cascadia Mono" w:cs="Cascadia Mono"/>
          <w:color w:val="808080"/>
          <w:sz w:val="19"/>
          <w:szCs w:val="19"/>
          <w:highlight w:val="white"/>
          <w:lang w:val="en-PK" w:eastAsia="en-PK"/>
        </w:rPr>
        <w:t>y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) {</w:t>
      </w:r>
    </w:p>
    <w:p w14:paraId="037D962E" w14:textId="77777777" w:rsidR="00087164" w:rsidRDefault="00087164" w:rsidP="00087164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int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temp = </w:t>
      </w:r>
      <w:r>
        <w:rPr>
          <w:rFonts w:ascii="Cascadia Mono" w:eastAsia="SimSun" w:hAnsi="Cascadia Mono" w:cs="Cascadia Mono"/>
          <w:color w:val="808080"/>
          <w:sz w:val="19"/>
          <w:szCs w:val="19"/>
          <w:highlight w:val="white"/>
          <w:lang w:val="en-PK" w:eastAsia="en-PK"/>
        </w:rPr>
        <w:t>x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03F71D4F" w14:textId="77777777" w:rsidR="00087164" w:rsidRDefault="00087164" w:rsidP="00087164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r>
        <w:rPr>
          <w:rFonts w:ascii="Cascadia Mono" w:eastAsia="SimSun" w:hAnsi="Cascadia Mono" w:cs="Cascadia Mono"/>
          <w:color w:val="808080"/>
          <w:sz w:val="19"/>
          <w:szCs w:val="19"/>
          <w:highlight w:val="white"/>
          <w:lang w:val="en-PK" w:eastAsia="en-PK"/>
        </w:rPr>
        <w:t>x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= </w:t>
      </w:r>
      <w:r>
        <w:rPr>
          <w:rFonts w:ascii="Cascadia Mono" w:eastAsia="SimSun" w:hAnsi="Cascadia Mono" w:cs="Cascadia Mono"/>
          <w:color w:val="808080"/>
          <w:sz w:val="19"/>
          <w:szCs w:val="19"/>
          <w:highlight w:val="white"/>
          <w:lang w:val="en-PK" w:eastAsia="en-PK"/>
        </w:rPr>
        <w:t>y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3A2C14D3" w14:textId="77777777" w:rsidR="00087164" w:rsidRDefault="00087164" w:rsidP="00087164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r>
        <w:rPr>
          <w:rFonts w:ascii="Cascadia Mono" w:eastAsia="SimSun" w:hAnsi="Cascadia Mono" w:cs="Cascadia Mono"/>
          <w:color w:val="808080"/>
          <w:sz w:val="19"/>
          <w:szCs w:val="19"/>
          <w:highlight w:val="white"/>
          <w:lang w:val="en-PK" w:eastAsia="en-PK"/>
        </w:rPr>
        <w:t>y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= temp;</w:t>
      </w:r>
    </w:p>
    <w:p w14:paraId="4827B42D" w14:textId="77777777" w:rsidR="00087164" w:rsidRDefault="00087164" w:rsidP="00087164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}</w:t>
      </w:r>
    </w:p>
    <w:p w14:paraId="3637EDCD" w14:textId="77777777" w:rsidR="00087164" w:rsidRDefault="00087164" w:rsidP="00087164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int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gram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main(</w:t>
      </w:r>
      <w:proofErr w:type="gram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) {</w:t>
      </w:r>
    </w:p>
    <w:p w14:paraId="1AAAA7F1" w14:textId="77777777" w:rsidR="00087164" w:rsidRDefault="00087164" w:rsidP="00087164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int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gram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scores[</w:t>
      </w:r>
      <w:proofErr w:type="gram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] = { 90, 56, 43, 39, 42, 97 };</w:t>
      </w:r>
    </w:p>
    <w:p w14:paraId="1FF9938E" w14:textId="77777777" w:rsidR="00087164" w:rsidRDefault="00087164" w:rsidP="00087164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int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size = </w:t>
      </w:r>
      <w:proofErr w:type="spellStart"/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sizeof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(scores) / </w:t>
      </w:r>
      <w:proofErr w:type="spellStart"/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sizeof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(</w:t>
      </w:r>
      <w:proofErr w:type="gram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scores[</w:t>
      </w:r>
      <w:proofErr w:type="gram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0]);</w:t>
      </w:r>
    </w:p>
    <w:p w14:paraId="449E819B" w14:textId="77777777" w:rsidR="00087164" w:rsidRDefault="00087164" w:rsidP="00087164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cout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"original array "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0FDEFB0B" w14:textId="77777777" w:rsidR="00087164" w:rsidRDefault="00087164" w:rsidP="00087164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for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(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int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i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= 0;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i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&lt; size;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i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++) {</w:t>
      </w:r>
    </w:p>
    <w:p w14:paraId="78517F67" w14:textId="77777777" w:rsidR="00087164" w:rsidRDefault="00087164" w:rsidP="00087164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cout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scores[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i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]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" "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69918B46" w14:textId="77777777" w:rsidR="00087164" w:rsidRDefault="00087164" w:rsidP="00087164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}</w:t>
      </w:r>
    </w:p>
    <w:p w14:paraId="0F98FC30" w14:textId="77777777" w:rsidR="00087164" w:rsidRDefault="00087164" w:rsidP="00087164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cout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endl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7B0F654C" w14:textId="77777777" w:rsidR="00087164" w:rsidRDefault="00087164" w:rsidP="00087164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int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smallest = 0, largest = 0;</w:t>
      </w:r>
    </w:p>
    <w:p w14:paraId="18AE06BA" w14:textId="77777777" w:rsidR="00087164" w:rsidRDefault="00087164" w:rsidP="00087164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for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(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int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i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= 1;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i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&lt; size;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i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++) {</w:t>
      </w:r>
    </w:p>
    <w:p w14:paraId="6744D99F" w14:textId="77777777" w:rsidR="00087164" w:rsidRDefault="00087164" w:rsidP="00087164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if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(scores[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i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] &lt; scores[smallest]) smallest =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i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575D909C" w14:textId="77777777" w:rsidR="00087164" w:rsidRDefault="00087164" w:rsidP="00087164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if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(scores[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i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] &gt; scores[largest]) largest =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i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3B81A76F" w14:textId="77777777" w:rsidR="00087164" w:rsidRDefault="00087164" w:rsidP="00087164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}</w:t>
      </w:r>
    </w:p>
    <w:p w14:paraId="78012357" w14:textId="77777777" w:rsidR="00087164" w:rsidRDefault="00087164" w:rsidP="00087164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swapvalues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(scores[smallest], scores[largest]);</w:t>
      </w:r>
    </w:p>
    <w:p w14:paraId="5EB5AE86" w14:textId="77777777" w:rsidR="00087164" w:rsidRDefault="00087164" w:rsidP="00087164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cout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 xml:space="preserve">"Array after </w:t>
      </w:r>
      <w:proofErr w:type="spellStart"/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swaping</w:t>
      </w:r>
      <w:proofErr w:type="spellEnd"/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 xml:space="preserve"> min and max "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7AF53680" w14:textId="77777777" w:rsidR="00087164" w:rsidRDefault="00087164" w:rsidP="00087164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for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(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int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i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= 0;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i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&lt; size;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i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++) {</w:t>
      </w:r>
    </w:p>
    <w:p w14:paraId="2C38B4F4" w14:textId="77777777" w:rsidR="00087164" w:rsidRDefault="00087164" w:rsidP="00087164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cout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scores[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i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]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" "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1682B036" w14:textId="77777777" w:rsidR="00087164" w:rsidRDefault="00087164" w:rsidP="00087164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}</w:t>
      </w:r>
    </w:p>
    <w:p w14:paraId="2EAECA9B" w14:textId="77777777" w:rsidR="00087164" w:rsidRDefault="00087164" w:rsidP="00087164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cout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endl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029F5EA0" w14:textId="77777777" w:rsidR="00087164" w:rsidRDefault="00087164" w:rsidP="00087164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return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0;</w:t>
      </w:r>
    </w:p>
    <w:p w14:paraId="113025D6" w14:textId="36FDCA16" w:rsidR="00087164" w:rsidRPr="00CE4C19" w:rsidRDefault="00087164" w:rsidP="00087164">
      <w:pPr>
        <w:pStyle w:val="NormalWeb"/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 w:eastAsia="en-PK"/>
        </w:rPr>
        <w:t>}</w:t>
      </w:r>
    </w:p>
    <w:p w14:paraId="32E615A5" w14:textId="36F75C28" w:rsidR="00087164" w:rsidRPr="00CE4C19" w:rsidRDefault="00087164" w:rsidP="00087164">
      <w:pPr>
        <w:pStyle w:val="NormalWeb"/>
      </w:pPr>
      <w:r w:rsidRPr="00087164">
        <w:rPr>
          <w:noProof/>
        </w:rPr>
        <w:lastRenderedPageBreak/>
        <w:drawing>
          <wp:inline distT="0" distB="0" distL="0" distR="0" wp14:anchorId="59DE7FA3" wp14:editId="588CE32E">
            <wp:extent cx="5486400" cy="36023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7EBA" w14:textId="3FD91C47" w:rsidR="00CE4C19" w:rsidRPr="00D60840" w:rsidRDefault="00087164" w:rsidP="00CE4C19">
      <w:pPr>
        <w:rPr>
          <w:rFonts w:asciiTheme="majorBidi" w:hAnsiTheme="majorBidi" w:cstheme="majorBidi"/>
          <w:b/>
          <w:bCs/>
          <w:color w:val="000000" w:themeColor="text1"/>
          <w:sz w:val="26"/>
          <w:szCs w:val="26"/>
        </w:rPr>
      </w:pPr>
      <w:r w:rsidRPr="00D60840">
        <w:rPr>
          <w:rFonts w:asciiTheme="majorBidi" w:hAnsiTheme="majorBidi" w:cstheme="majorBidi"/>
          <w:b/>
          <w:bCs/>
          <w:color w:val="000000" w:themeColor="text1"/>
          <w:sz w:val="26"/>
          <w:szCs w:val="26"/>
        </w:rPr>
        <w:t>Output:</w:t>
      </w:r>
    </w:p>
    <w:p w14:paraId="071EB89F" w14:textId="2FEAE66D" w:rsidR="00087164" w:rsidRDefault="00087164" w:rsidP="00CE4C19">
      <w:pPr>
        <w:rPr>
          <w:rFonts w:asciiTheme="majorBidi" w:hAnsiTheme="majorBidi" w:cstheme="majorBidi"/>
          <w:b/>
          <w:bCs/>
          <w:color w:val="000000" w:themeColor="text1"/>
        </w:rPr>
      </w:pPr>
      <w:r w:rsidRPr="00087164">
        <w:rPr>
          <w:rFonts w:asciiTheme="majorBidi" w:hAnsiTheme="majorBidi" w:cstheme="majorBidi"/>
          <w:b/>
          <w:bCs/>
          <w:noProof/>
          <w:color w:val="000000" w:themeColor="text1"/>
        </w:rPr>
        <w:drawing>
          <wp:inline distT="0" distB="0" distL="0" distR="0" wp14:anchorId="644381C0" wp14:editId="559C5597">
            <wp:extent cx="5486400" cy="21151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4AA28" w14:textId="1F2751EB" w:rsidR="00087164" w:rsidRPr="00087164" w:rsidRDefault="00087164" w:rsidP="00087164">
      <w:pPr>
        <w:spacing w:after="160" w:line="256" w:lineRule="auto"/>
        <w:rPr>
          <w:rFonts w:asciiTheme="majorBidi" w:eastAsiaTheme="minorHAnsi" w:hAnsiTheme="majorBidi" w:cstheme="majorBidi"/>
          <w:b/>
          <w:bCs/>
          <w:sz w:val="28"/>
          <w:szCs w:val="28"/>
        </w:rPr>
      </w:pPr>
      <w:r w:rsidRPr="00087164">
        <w:rPr>
          <w:rFonts w:asciiTheme="majorBidi" w:hAnsiTheme="majorBidi" w:cstheme="majorBidi"/>
          <w:b/>
          <w:bCs/>
          <w:sz w:val="28"/>
          <w:szCs w:val="28"/>
        </w:rPr>
        <w:t>Task no 05</w:t>
      </w:r>
    </w:p>
    <w:p w14:paraId="6196B0D9" w14:textId="29F2602D" w:rsidR="00087164" w:rsidRDefault="00087164" w:rsidP="0008716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Copy the following program, compile it, and observe the output.</w:t>
      </w:r>
    </w:p>
    <w:p w14:paraId="52607ACF" w14:textId="25D5B735" w:rsidR="00087164" w:rsidRPr="00D60840" w:rsidRDefault="00087164" w:rsidP="0008716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60840">
        <w:rPr>
          <w:rFonts w:ascii="Times New Roman" w:hAnsi="Times New Roman" w:cs="Times New Roman"/>
          <w:b/>
          <w:bCs/>
          <w:sz w:val="26"/>
          <w:szCs w:val="26"/>
        </w:rPr>
        <w:t>Code:</w:t>
      </w:r>
    </w:p>
    <w:p w14:paraId="158BB835" w14:textId="77777777" w:rsidR="00087164" w:rsidRDefault="00087164" w:rsidP="00087164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808080"/>
          <w:sz w:val="19"/>
          <w:szCs w:val="19"/>
          <w:highlight w:val="white"/>
          <w:lang w:val="en-PK" w:eastAsia="en-PK"/>
        </w:rPr>
        <w:t>#include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&lt;iostream&gt;</w:t>
      </w:r>
    </w:p>
    <w:p w14:paraId="2C26972E" w14:textId="77777777" w:rsidR="00087164" w:rsidRDefault="00087164" w:rsidP="00087164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using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namespace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std;</w:t>
      </w:r>
    </w:p>
    <w:p w14:paraId="5F8295F4" w14:textId="77777777" w:rsidR="00087164" w:rsidRDefault="00087164" w:rsidP="00087164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int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gram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main(</w:t>
      </w:r>
      <w:proofErr w:type="gram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)</w:t>
      </w:r>
    </w:p>
    <w:p w14:paraId="2FBF8E1A" w14:textId="77777777" w:rsidR="00087164" w:rsidRDefault="00087164" w:rsidP="00087164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{</w:t>
      </w:r>
    </w:p>
    <w:p w14:paraId="62BB5AD4" w14:textId="77777777" w:rsidR="00087164" w:rsidRDefault="00087164" w:rsidP="00087164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ab/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int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x = 25, y = 50, z = 75; </w:t>
      </w:r>
      <w:r>
        <w:rPr>
          <w:rFonts w:ascii="Cascadia Mono" w:eastAsia="SimSun" w:hAnsi="Cascadia Mono" w:cs="Cascadia Mono"/>
          <w:color w:val="008000"/>
          <w:sz w:val="19"/>
          <w:szCs w:val="19"/>
          <w:highlight w:val="white"/>
          <w:lang w:val="en-PK" w:eastAsia="en-PK"/>
        </w:rPr>
        <w:t>// Three int variables</w:t>
      </w:r>
    </w:p>
    <w:p w14:paraId="4898599F" w14:textId="77777777" w:rsidR="00087164" w:rsidRDefault="00087164" w:rsidP="00087164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ab/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int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*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ptr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; 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ab/>
      </w:r>
      <w:r>
        <w:rPr>
          <w:rFonts w:ascii="Cascadia Mono" w:eastAsia="SimSun" w:hAnsi="Cascadia Mono" w:cs="Cascadia Mono"/>
          <w:color w:val="008000"/>
          <w:sz w:val="19"/>
          <w:szCs w:val="19"/>
          <w:highlight w:val="white"/>
          <w:lang w:val="en-PK" w:eastAsia="en-PK"/>
        </w:rPr>
        <w:t>// Pointer variable</w:t>
      </w:r>
    </w:p>
    <w:p w14:paraId="17B3041A" w14:textId="77777777" w:rsidR="00087164" w:rsidRDefault="00087164" w:rsidP="00087164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</w:p>
    <w:p w14:paraId="49B11D08" w14:textId="77777777" w:rsidR="00087164" w:rsidRDefault="00087164" w:rsidP="00087164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ab/>
      </w:r>
      <w:r>
        <w:rPr>
          <w:rFonts w:ascii="Cascadia Mono" w:eastAsia="SimSun" w:hAnsi="Cascadia Mono" w:cs="Cascadia Mono"/>
          <w:color w:val="008000"/>
          <w:sz w:val="19"/>
          <w:szCs w:val="19"/>
          <w:highlight w:val="white"/>
          <w:lang w:val="en-PK" w:eastAsia="en-PK"/>
        </w:rPr>
        <w:t>// Display the contents of x, y, and z.</w:t>
      </w:r>
    </w:p>
    <w:p w14:paraId="2AB38F9A" w14:textId="77777777" w:rsidR="00087164" w:rsidRDefault="00087164" w:rsidP="00087164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ab/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cout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"Here are the values of x, y, and z:\n"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4598DCAA" w14:textId="77777777" w:rsidR="00087164" w:rsidRDefault="00087164" w:rsidP="00087164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ab/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cout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x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" "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y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" "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z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endl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145637CF" w14:textId="77777777" w:rsidR="00087164" w:rsidRDefault="00087164" w:rsidP="00087164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</w:p>
    <w:p w14:paraId="4AA7AFB4" w14:textId="77777777" w:rsidR="00087164" w:rsidRDefault="00087164" w:rsidP="00087164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ab/>
      </w:r>
      <w:r>
        <w:rPr>
          <w:rFonts w:ascii="Cascadia Mono" w:eastAsia="SimSun" w:hAnsi="Cascadia Mono" w:cs="Cascadia Mono"/>
          <w:color w:val="008000"/>
          <w:sz w:val="19"/>
          <w:szCs w:val="19"/>
          <w:highlight w:val="white"/>
          <w:lang w:val="en-PK" w:eastAsia="en-PK"/>
        </w:rPr>
        <w:t>// Use the pointer to manipulate x, y, and z.</w:t>
      </w:r>
    </w:p>
    <w:p w14:paraId="1E0C6C60" w14:textId="77777777" w:rsidR="00087164" w:rsidRDefault="00087164" w:rsidP="00087164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</w:p>
    <w:p w14:paraId="5DA66C80" w14:textId="77777777" w:rsidR="00087164" w:rsidRDefault="00087164" w:rsidP="00087164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ab/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ptr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= &amp;x; 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ab/>
      </w:r>
      <w:r>
        <w:rPr>
          <w:rFonts w:ascii="Cascadia Mono" w:eastAsia="SimSun" w:hAnsi="Cascadia Mono" w:cs="Cascadia Mono"/>
          <w:color w:val="008000"/>
          <w:sz w:val="19"/>
          <w:szCs w:val="19"/>
          <w:highlight w:val="white"/>
          <w:lang w:val="en-PK" w:eastAsia="en-PK"/>
        </w:rPr>
        <w:t xml:space="preserve">// Store the address of x in </w:t>
      </w:r>
      <w:proofErr w:type="spellStart"/>
      <w:r>
        <w:rPr>
          <w:rFonts w:ascii="Cascadia Mono" w:eastAsia="SimSun" w:hAnsi="Cascadia Mono" w:cs="Cascadia Mono"/>
          <w:color w:val="008000"/>
          <w:sz w:val="19"/>
          <w:szCs w:val="19"/>
          <w:highlight w:val="white"/>
          <w:lang w:val="en-PK" w:eastAsia="en-PK"/>
        </w:rPr>
        <w:t>ptr</w:t>
      </w:r>
      <w:proofErr w:type="spellEnd"/>
    </w:p>
    <w:p w14:paraId="549D4B3B" w14:textId="77777777" w:rsidR="00087164" w:rsidRDefault="00087164" w:rsidP="00087164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ab/>
        <w:t>*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ptr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*= 2; 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ab/>
      </w:r>
      <w:r>
        <w:rPr>
          <w:rFonts w:ascii="Cascadia Mono" w:eastAsia="SimSun" w:hAnsi="Cascadia Mono" w:cs="Cascadia Mono"/>
          <w:color w:val="008000"/>
          <w:sz w:val="19"/>
          <w:szCs w:val="19"/>
          <w:highlight w:val="white"/>
          <w:lang w:val="en-PK" w:eastAsia="en-PK"/>
        </w:rPr>
        <w:t>// Multiply value in x by 2</w:t>
      </w:r>
    </w:p>
    <w:p w14:paraId="315C0361" w14:textId="77777777" w:rsidR="00087164" w:rsidRDefault="00087164" w:rsidP="00087164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</w:p>
    <w:p w14:paraId="31FA7E20" w14:textId="77777777" w:rsidR="00087164" w:rsidRDefault="00087164" w:rsidP="00087164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ab/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ptr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= &amp;y; 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ab/>
      </w:r>
      <w:r>
        <w:rPr>
          <w:rFonts w:ascii="Cascadia Mono" w:eastAsia="SimSun" w:hAnsi="Cascadia Mono" w:cs="Cascadia Mono"/>
          <w:color w:val="008000"/>
          <w:sz w:val="19"/>
          <w:szCs w:val="19"/>
          <w:highlight w:val="white"/>
          <w:lang w:val="en-PK" w:eastAsia="en-PK"/>
        </w:rPr>
        <w:t xml:space="preserve">// Store the address of y in </w:t>
      </w:r>
      <w:proofErr w:type="spellStart"/>
      <w:r>
        <w:rPr>
          <w:rFonts w:ascii="Cascadia Mono" w:eastAsia="SimSun" w:hAnsi="Cascadia Mono" w:cs="Cascadia Mono"/>
          <w:color w:val="008000"/>
          <w:sz w:val="19"/>
          <w:szCs w:val="19"/>
          <w:highlight w:val="white"/>
          <w:lang w:val="en-PK" w:eastAsia="en-PK"/>
        </w:rPr>
        <w:t>ptr</w:t>
      </w:r>
      <w:proofErr w:type="spellEnd"/>
    </w:p>
    <w:p w14:paraId="71C55BF3" w14:textId="77777777" w:rsidR="00087164" w:rsidRDefault="00087164" w:rsidP="00087164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ab/>
        <w:t>*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ptr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*= 2; 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ab/>
      </w:r>
      <w:r>
        <w:rPr>
          <w:rFonts w:ascii="Cascadia Mono" w:eastAsia="SimSun" w:hAnsi="Cascadia Mono" w:cs="Cascadia Mono"/>
          <w:color w:val="008000"/>
          <w:sz w:val="19"/>
          <w:szCs w:val="19"/>
          <w:highlight w:val="white"/>
          <w:lang w:val="en-PK" w:eastAsia="en-PK"/>
        </w:rPr>
        <w:t>// Multiply value in y by 2</w:t>
      </w:r>
    </w:p>
    <w:p w14:paraId="3B6580AC" w14:textId="77777777" w:rsidR="00087164" w:rsidRDefault="00087164" w:rsidP="00087164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</w:p>
    <w:p w14:paraId="40062904" w14:textId="77777777" w:rsidR="00087164" w:rsidRDefault="00087164" w:rsidP="00087164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ab/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ptr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= &amp;z; 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ab/>
      </w:r>
      <w:r>
        <w:rPr>
          <w:rFonts w:ascii="Cascadia Mono" w:eastAsia="SimSun" w:hAnsi="Cascadia Mono" w:cs="Cascadia Mono"/>
          <w:color w:val="008000"/>
          <w:sz w:val="19"/>
          <w:szCs w:val="19"/>
          <w:highlight w:val="white"/>
          <w:lang w:val="en-PK" w:eastAsia="en-PK"/>
        </w:rPr>
        <w:t xml:space="preserve">// Store the address of z in </w:t>
      </w:r>
      <w:proofErr w:type="spellStart"/>
      <w:r>
        <w:rPr>
          <w:rFonts w:ascii="Cascadia Mono" w:eastAsia="SimSun" w:hAnsi="Cascadia Mono" w:cs="Cascadia Mono"/>
          <w:color w:val="008000"/>
          <w:sz w:val="19"/>
          <w:szCs w:val="19"/>
          <w:highlight w:val="white"/>
          <w:lang w:val="en-PK" w:eastAsia="en-PK"/>
        </w:rPr>
        <w:t>ptr</w:t>
      </w:r>
      <w:proofErr w:type="spellEnd"/>
    </w:p>
    <w:p w14:paraId="476052D2" w14:textId="77777777" w:rsidR="00087164" w:rsidRDefault="00087164" w:rsidP="00087164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ab/>
        <w:t>*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ptr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*= 2; 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ab/>
      </w:r>
      <w:r>
        <w:rPr>
          <w:rFonts w:ascii="Cascadia Mono" w:eastAsia="SimSun" w:hAnsi="Cascadia Mono" w:cs="Cascadia Mono"/>
          <w:color w:val="008000"/>
          <w:sz w:val="19"/>
          <w:szCs w:val="19"/>
          <w:highlight w:val="white"/>
          <w:lang w:val="en-PK" w:eastAsia="en-PK"/>
        </w:rPr>
        <w:t>// Multiply value in z by 2</w:t>
      </w:r>
    </w:p>
    <w:p w14:paraId="5556305C" w14:textId="77777777" w:rsidR="00087164" w:rsidRDefault="00087164" w:rsidP="00087164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</w:p>
    <w:p w14:paraId="668A0CBD" w14:textId="77777777" w:rsidR="00087164" w:rsidRDefault="00087164" w:rsidP="00087164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ab/>
      </w:r>
      <w:r>
        <w:rPr>
          <w:rFonts w:ascii="Cascadia Mono" w:eastAsia="SimSun" w:hAnsi="Cascadia Mono" w:cs="Cascadia Mono"/>
          <w:color w:val="008000"/>
          <w:sz w:val="19"/>
          <w:szCs w:val="19"/>
          <w:highlight w:val="white"/>
          <w:lang w:val="en-PK" w:eastAsia="en-PK"/>
        </w:rPr>
        <w:t>//Display the contents of x, y, and z.</w:t>
      </w:r>
    </w:p>
    <w:p w14:paraId="5917AE43" w14:textId="77777777" w:rsidR="00087164" w:rsidRDefault="00087164" w:rsidP="00087164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ab/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cout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"Once again, here are the values "</w:t>
      </w:r>
    </w:p>
    <w:p w14:paraId="7C8526FD" w14:textId="77777777" w:rsidR="00087164" w:rsidRDefault="00087164" w:rsidP="00087164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ab/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ab/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"of x, y, and z:\n"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1B35B245" w14:textId="77777777" w:rsidR="00087164" w:rsidRDefault="00087164" w:rsidP="00087164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ab/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cout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x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" "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y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" "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z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endl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7604CC5E" w14:textId="77777777" w:rsidR="00087164" w:rsidRDefault="00087164" w:rsidP="00087164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ab/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return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0;</w:t>
      </w:r>
    </w:p>
    <w:p w14:paraId="0C524F75" w14:textId="797B2884" w:rsidR="00087164" w:rsidRDefault="00087164" w:rsidP="00087164">
      <w:pPr>
        <w:rPr>
          <w:rFonts w:ascii="Cascadia Mono" w:eastAsia="SimSun" w:hAnsi="Cascadia Mono" w:cs="Cascadia Mono"/>
          <w:color w:val="000000"/>
          <w:sz w:val="19"/>
          <w:szCs w:val="19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}</w:t>
      </w:r>
    </w:p>
    <w:p w14:paraId="317077AF" w14:textId="40FA12C1" w:rsidR="007E0031" w:rsidRPr="007E0031" w:rsidRDefault="007E0031" w:rsidP="007E0031">
      <w:pPr>
        <w:rPr>
          <w:rFonts w:ascii="Times New Roman" w:hAnsi="Times New Roman" w:cs="Times New Roman"/>
          <w:sz w:val="24"/>
        </w:rPr>
      </w:pPr>
      <w:r w:rsidRPr="007E0031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AC29A7D" wp14:editId="7A763202">
            <wp:extent cx="5486400" cy="313006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0914" cy="313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0840">
        <w:rPr>
          <w:rFonts w:ascii="Times New Roman" w:hAnsi="Times New Roman" w:cs="Times New Roman"/>
          <w:b/>
          <w:bCs/>
          <w:sz w:val="26"/>
          <w:szCs w:val="26"/>
        </w:rPr>
        <w:t>Output:</w:t>
      </w:r>
      <w:r w:rsidRPr="007E0031">
        <w:rPr>
          <w:rFonts w:ascii="Times New Roman" w:hAnsi="Times New Roman" w:cs="Times New Roman"/>
          <w:b/>
          <w:bCs/>
          <w:noProof/>
          <w:sz w:val="24"/>
        </w:rPr>
        <w:drawing>
          <wp:inline distT="0" distB="0" distL="0" distR="0" wp14:anchorId="11D2B2F4" wp14:editId="5B27EC9E">
            <wp:extent cx="5481788" cy="1596683"/>
            <wp:effectExtent l="0" t="0" r="508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6952" b="5354"/>
                    <a:stretch/>
                  </pic:blipFill>
                  <pic:spPr bwMode="auto">
                    <a:xfrm>
                      <a:off x="0" y="0"/>
                      <a:ext cx="5496575" cy="1600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B1E93B" w14:textId="77777777" w:rsidR="007E0031" w:rsidRPr="007E0031" w:rsidRDefault="007E0031" w:rsidP="007E0031">
      <w:pPr>
        <w:spacing w:after="160" w:line="256" w:lineRule="auto"/>
        <w:rPr>
          <w:rFonts w:asciiTheme="majorBidi" w:eastAsiaTheme="minorHAnsi" w:hAnsiTheme="majorBidi" w:cstheme="majorBidi"/>
          <w:b/>
          <w:bCs/>
          <w:sz w:val="28"/>
          <w:szCs w:val="28"/>
        </w:rPr>
      </w:pPr>
      <w:r w:rsidRPr="007E0031">
        <w:rPr>
          <w:rFonts w:asciiTheme="majorBidi" w:hAnsiTheme="majorBidi" w:cstheme="majorBidi"/>
          <w:b/>
          <w:bCs/>
          <w:sz w:val="28"/>
          <w:szCs w:val="28"/>
        </w:rPr>
        <w:lastRenderedPageBreak/>
        <w:t>Task no 06:</w:t>
      </w:r>
    </w:p>
    <w:p w14:paraId="3C4D5899" w14:textId="77777777" w:rsidR="007E0031" w:rsidRDefault="007E0031" w:rsidP="007E0031">
      <w:pPr>
        <w:pStyle w:val="NormalWeb"/>
      </w:pPr>
      <w:r>
        <w:t>Write a function: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7E0031" w14:paraId="5DFFCA72" w14:textId="77777777" w:rsidTr="007E0031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CA917" w14:textId="77777777" w:rsidR="007E0031" w:rsidRDefault="007E003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SimSun" w:hAnsi="SimSun" w:cs="SimSun" w:hint="eastAsia"/>
                <w:sz w:val="24"/>
                <w:szCs w:val="24"/>
                <w:lang w:eastAsia="zh-CN" w:bidi="ar"/>
              </w:rPr>
              <w:t>void</w:t>
            </w:r>
            <w:r>
              <w:rPr>
                <w:rStyle w:val="HTMLCode"/>
                <w:rFonts w:ascii="SimSun" w:eastAsia="SimSun" w:hAnsi="SimSun" w:cs="SimSun" w:hint="eastAsia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proofErr w:type="gramStart"/>
            <w:r>
              <w:rPr>
                <w:rFonts w:ascii="SimSun" w:hAnsi="SimSun" w:cs="SimSun" w:hint="eastAsia"/>
                <w:sz w:val="24"/>
                <w:szCs w:val="24"/>
                <w:lang w:eastAsia="zh-CN" w:bidi="ar"/>
              </w:rPr>
              <w:t>updateValue</w:t>
            </w:r>
            <w:proofErr w:type="spellEnd"/>
            <w:r>
              <w:rPr>
                <w:rFonts w:ascii="SimSun" w:hAnsi="SimSun" w:cs="SimSun" w:hint="eastAsia"/>
                <w:sz w:val="24"/>
                <w:szCs w:val="24"/>
                <w:lang w:eastAsia="zh-CN" w:bidi="ar"/>
              </w:rPr>
              <w:t>(</w:t>
            </w:r>
            <w:proofErr w:type="gramEnd"/>
            <w:r>
              <w:rPr>
                <w:rFonts w:ascii="SimSun" w:hAnsi="SimSun" w:cs="SimSun" w:hint="eastAsia"/>
                <w:sz w:val="24"/>
                <w:szCs w:val="24"/>
                <w:lang w:eastAsia="zh-CN" w:bidi="ar"/>
              </w:rPr>
              <w:t>int</w:t>
            </w:r>
            <w:r>
              <w:rPr>
                <w:rStyle w:val="HTMLCode"/>
                <w:rFonts w:ascii="SimSun" w:eastAsia="SimSun" w:hAnsi="SimSun" w:cs="SimSun" w:hint="eastAsia"/>
                <w:sz w:val="24"/>
                <w:szCs w:val="24"/>
                <w:lang w:eastAsia="zh-CN" w:bidi="ar"/>
              </w:rPr>
              <w:t xml:space="preserve"> &amp;x);</w:t>
            </w:r>
          </w:p>
        </w:tc>
      </w:tr>
    </w:tbl>
    <w:p w14:paraId="43A92F29" w14:textId="77777777" w:rsidR="007E0031" w:rsidRDefault="007E0031" w:rsidP="007E0031">
      <w:pPr>
        <w:pStyle w:val="NormalWeb"/>
      </w:pPr>
      <w:r>
        <w:t xml:space="preserve">This function should: If </w:t>
      </w:r>
      <w:r>
        <w:rPr>
          <w:rStyle w:val="HTMLCode"/>
        </w:rPr>
        <w:t>x</w:t>
      </w:r>
      <w:r>
        <w:t xml:space="preserve"> is even → multiply it by 3. If </w:t>
      </w:r>
      <w:r>
        <w:rPr>
          <w:rStyle w:val="HTMLCode"/>
        </w:rPr>
        <w:t>x</w:t>
      </w:r>
      <w:r>
        <w:t xml:space="preserve"> is odd → add 7</w:t>
      </w:r>
    </w:p>
    <w:p w14:paraId="623AC797" w14:textId="4BEB95F4" w:rsidR="007E0031" w:rsidRDefault="007E0031" w:rsidP="007E0031">
      <w:pPr>
        <w:pStyle w:val="NormalWeb"/>
      </w:pPr>
      <w:r>
        <w:t>Keep in mind: Take a number from the user. Call the function. Display the updated value.</w:t>
      </w:r>
    </w:p>
    <w:p w14:paraId="27E4882F" w14:textId="573DFFA5" w:rsidR="007E0031" w:rsidRPr="00D60840" w:rsidRDefault="00525DAC" w:rsidP="007E0031">
      <w:pPr>
        <w:pStyle w:val="NormalWeb"/>
        <w:rPr>
          <w:b/>
          <w:bCs/>
          <w:sz w:val="26"/>
          <w:szCs w:val="26"/>
        </w:rPr>
      </w:pPr>
      <w:r w:rsidRPr="00D60840">
        <w:rPr>
          <w:b/>
          <w:bCs/>
          <w:sz w:val="26"/>
          <w:szCs w:val="26"/>
        </w:rPr>
        <w:t>Code:</w:t>
      </w:r>
    </w:p>
    <w:p w14:paraId="6558E5AE" w14:textId="77777777" w:rsidR="00525DAC" w:rsidRDefault="00525DAC" w:rsidP="00525DA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808080"/>
          <w:sz w:val="19"/>
          <w:szCs w:val="19"/>
          <w:highlight w:val="white"/>
          <w:lang w:val="en-PK" w:eastAsia="en-PK"/>
        </w:rPr>
        <w:t>#include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&lt;iostream&gt;</w:t>
      </w:r>
    </w:p>
    <w:p w14:paraId="1E702971" w14:textId="77777777" w:rsidR="00525DAC" w:rsidRDefault="00525DAC" w:rsidP="00525DA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using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namespace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std;</w:t>
      </w:r>
    </w:p>
    <w:p w14:paraId="4FF296BC" w14:textId="77777777" w:rsidR="00525DAC" w:rsidRDefault="00525DAC" w:rsidP="00525DA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</w:p>
    <w:p w14:paraId="288D9D77" w14:textId="77777777" w:rsidR="00525DAC" w:rsidRDefault="00525DAC" w:rsidP="00525DA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void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spellStart"/>
      <w:proofErr w:type="gram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updateValue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(</w:t>
      </w:r>
      <w:proofErr w:type="gramEnd"/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int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&amp; </w:t>
      </w:r>
      <w:r>
        <w:rPr>
          <w:rFonts w:ascii="Cascadia Mono" w:eastAsia="SimSun" w:hAnsi="Cascadia Mono" w:cs="Cascadia Mono"/>
          <w:color w:val="808080"/>
          <w:sz w:val="19"/>
          <w:szCs w:val="19"/>
          <w:highlight w:val="white"/>
          <w:lang w:val="en-PK" w:eastAsia="en-PK"/>
        </w:rPr>
        <w:t>x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) {</w:t>
      </w:r>
    </w:p>
    <w:p w14:paraId="5BDE98AC" w14:textId="77777777" w:rsidR="00525DAC" w:rsidRDefault="00525DAC" w:rsidP="00525DA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if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(</w:t>
      </w:r>
      <w:r>
        <w:rPr>
          <w:rFonts w:ascii="Cascadia Mono" w:eastAsia="SimSun" w:hAnsi="Cascadia Mono" w:cs="Cascadia Mono"/>
          <w:color w:val="808080"/>
          <w:sz w:val="19"/>
          <w:szCs w:val="19"/>
          <w:highlight w:val="white"/>
          <w:lang w:val="en-PK" w:eastAsia="en-PK"/>
        </w:rPr>
        <w:t>x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% 2 == 0) {</w:t>
      </w:r>
    </w:p>
    <w:p w14:paraId="0593F267" w14:textId="77777777" w:rsidR="00525DAC" w:rsidRDefault="00525DAC" w:rsidP="00525DA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  </w:t>
      </w:r>
      <w:r>
        <w:rPr>
          <w:rFonts w:ascii="Cascadia Mono" w:eastAsia="SimSun" w:hAnsi="Cascadia Mono" w:cs="Cascadia Mono"/>
          <w:color w:val="808080"/>
          <w:sz w:val="19"/>
          <w:szCs w:val="19"/>
          <w:highlight w:val="white"/>
          <w:lang w:val="en-PK" w:eastAsia="en-PK"/>
        </w:rPr>
        <w:t>x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= </w:t>
      </w:r>
      <w:r>
        <w:rPr>
          <w:rFonts w:ascii="Cascadia Mono" w:eastAsia="SimSun" w:hAnsi="Cascadia Mono" w:cs="Cascadia Mono"/>
          <w:color w:val="808080"/>
          <w:sz w:val="19"/>
          <w:szCs w:val="19"/>
          <w:highlight w:val="white"/>
          <w:lang w:val="en-PK" w:eastAsia="en-PK"/>
        </w:rPr>
        <w:t>x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* 3;   </w:t>
      </w:r>
    </w:p>
    <w:p w14:paraId="17C70CD2" w14:textId="77777777" w:rsidR="00525DAC" w:rsidRDefault="00525DAC" w:rsidP="00525DA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}</w:t>
      </w:r>
    </w:p>
    <w:p w14:paraId="4A439EFE" w14:textId="77777777" w:rsidR="00525DAC" w:rsidRDefault="00525DAC" w:rsidP="00525DA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else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{</w:t>
      </w:r>
    </w:p>
    <w:p w14:paraId="1F3753C9" w14:textId="77777777" w:rsidR="00525DAC" w:rsidRDefault="00525DAC" w:rsidP="00525DA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  </w:t>
      </w:r>
      <w:r>
        <w:rPr>
          <w:rFonts w:ascii="Cascadia Mono" w:eastAsia="SimSun" w:hAnsi="Cascadia Mono" w:cs="Cascadia Mono"/>
          <w:color w:val="808080"/>
          <w:sz w:val="19"/>
          <w:szCs w:val="19"/>
          <w:highlight w:val="white"/>
          <w:lang w:val="en-PK" w:eastAsia="en-PK"/>
        </w:rPr>
        <w:t>x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= </w:t>
      </w:r>
      <w:r>
        <w:rPr>
          <w:rFonts w:ascii="Cascadia Mono" w:eastAsia="SimSun" w:hAnsi="Cascadia Mono" w:cs="Cascadia Mono"/>
          <w:color w:val="808080"/>
          <w:sz w:val="19"/>
          <w:szCs w:val="19"/>
          <w:highlight w:val="white"/>
          <w:lang w:val="en-PK" w:eastAsia="en-PK"/>
        </w:rPr>
        <w:t>x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+ 7;  </w:t>
      </w:r>
    </w:p>
    <w:p w14:paraId="289613DF" w14:textId="77777777" w:rsidR="00525DAC" w:rsidRDefault="00525DAC" w:rsidP="00525DA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}</w:t>
      </w:r>
    </w:p>
    <w:p w14:paraId="2085214A" w14:textId="77777777" w:rsidR="00525DAC" w:rsidRDefault="00525DAC" w:rsidP="00525DA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}</w:t>
      </w:r>
    </w:p>
    <w:p w14:paraId="2E5ACE1A" w14:textId="77777777" w:rsidR="00525DAC" w:rsidRDefault="00525DAC" w:rsidP="00525DA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int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gram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main(</w:t>
      </w:r>
      <w:proofErr w:type="gram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) {</w:t>
      </w:r>
    </w:p>
    <w:p w14:paraId="6CA19A74" w14:textId="77777777" w:rsidR="00525DAC" w:rsidRDefault="00525DAC" w:rsidP="00525DA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int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num;</w:t>
      </w:r>
    </w:p>
    <w:p w14:paraId="0EAF3A45" w14:textId="77777777" w:rsidR="00525DAC" w:rsidRDefault="00525DAC" w:rsidP="00525DA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cout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"Enter a number "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735B32B8" w14:textId="77777777" w:rsidR="00525DAC" w:rsidRDefault="00525DAC" w:rsidP="00525DA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cin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&gt;&gt;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num;</w:t>
      </w:r>
    </w:p>
    <w:p w14:paraId="0CB5ABE4" w14:textId="77777777" w:rsidR="00525DAC" w:rsidRDefault="00525DAC" w:rsidP="00525DA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</w:p>
    <w:p w14:paraId="309004CC" w14:textId="77777777" w:rsidR="00525DAC" w:rsidRDefault="00525DAC" w:rsidP="00525DA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updateValue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(num);  </w:t>
      </w:r>
    </w:p>
    <w:p w14:paraId="2014DE14" w14:textId="77777777" w:rsidR="00525DAC" w:rsidRDefault="00525DAC" w:rsidP="00525DA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</w:p>
    <w:p w14:paraId="5B98622E" w14:textId="77777777" w:rsidR="00525DAC" w:rsidRDefault="00525DAC" w:rsidP="00525DA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cout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"Updated value"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num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endl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7FFB7266" w14:textId="77777777" w:rsidR="00525DAC" w:rsidRDefault="00525DAC" w:rsidP="00525DA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return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0;</w:t>
      </w:r>
    </w:p>
    <w:p w14:paraId="00854745" w14:textId="6C609E46" w:rsidR="00525DAC" w:rsidRDefault="00525DAC" w:rsidP="00525DAC">
      <w:pPr>
        <w:pStyle w:val="NormalWeb"/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 w:eastAsia="en-PK"/>
        </w:rPr>
        <w:t>}</w:t>
      </w:r>
    </w:p>
    <w:p w14:paraId="4E58CF45" w14:textId="39A297A1" w:rsidR="007E0031" w:rsidRDefault="00525DAC" w:rsidP="00087164">
      <w:pPr>
        <w:rPr>
          <w:rFonts w:ascii="Times New Roman" w:hAnsi="Times New Roman" w:cs="Times New Roman"/>
          <w:b/>
          <w:bCs/>
          <w:sz w:val="24"/>
        </w:rPr>
      </w:pPr>
      <w:r w:rsidRPr="00525DAC">
        <w:rPr>
          <w:rFonts w:ascii="Times New Roman" w:hAnsi="Times New Roman" w:cs="Times New Roman"/>
          <w:b/>
          <w:bCs/>
          <w:noProof/>
          <w:sz w:val="24"/>
        </w:rPr>
        <w:drawing>
          <wp:inline distT="0" distB="0" distL="0" distR="0" wp14:anchorId="2127C05F" wp14:editId="622B7E8B">
            <wp:extent cx="5486400" cy="23831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FBC01" w14:textId="63FC34E6" w:rsidR="00525DAC" w:rsidRDefault="00525DAC" w:rsidP="00087164">
      <w:pPr>
        <w:rPr>
          <w:rFonts w:ascii="Times New Roman" w:hAnsi="Times New Roman" w:cs="Times New Roman"/>
          <w:b/>
          <w:bCs/>
          <w:sz w:val="24"/>
        </w:rPr>
      </w:pPr>
    </w:p>
    <w:p w14:paraId="5D8640C8" w14:textId="55BF9440" w:rsidR="00525DAC" w:rsidRPr="00D60840" w:rsidRDefault="00525DAC" w:rsidP="0008716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60840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Output:</w:t>
      </w:r>
    </w:p>
    <w:p w14:paraId="524AB738" w14:textId="473EAC85" w:rsidR="00087164" w:rsidRDefault="00525DAC" w:rsidP="00087164">
      <w:pPr>
        <w:rPr>
          <w:rFonts w:asciiTheme="majorBidi" w:hAnsiTheme="majorBidi" w:cstheme="majorBidi"/>
          <w:b/>
          <w:bCs/>
          <w:color w:val="000000" w:themeColor="text1"/>
        </w:rPr>
      </w:pPr>
      <w:r w:rsidRPr="00525DAC">
        <w:rPr>
          <w:rFonts w:asciiTheme="majorBidi" w:hAnsiTheme="majorBidi" w:cstheme="majorBidi"/>
          <w:b/>
          <w:bCs/>
          <w:noProof/>
          <w:color w:val="000000" w:themeColor="text1"/>
        </w:rPr>
        <w:drawing>
          <wp:inline distT="0" distB="0" distL="0" distR="0" wp14:anchorId="7AC5E74E" wp14:editId="45BEE407">
            <wp:extent cx="5486400" cy="18103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2DB60" w14:textId="7757E9A3" w:rsidR="00525DAC" w:rsidRPr="00525DAC" w:rsidRDefault="00525DAC" w:rsidP="00525DAC">
      <w:pPr>
        <w:spacing w:after="160" w:line="256" w:lineRule="auto"/>
        <w:rPr>
          <w:rFonts w:asciiTheme="majorBidi" w:eastAsiaTheme="minorHAnsi" w:hAnsiTheme="majorBidi" w:cstheme="majorBidi"/>
          <w:b/>
          <w:bCs/>
          <w:sz w:val="28"/>
          <w:szCs w:val="28"/>
        </w:rPr>
      </w:pPr>
      <w:r w:rsidRPr="00525DAC">
        <w:rPr>
          <w:rFonts w:asciiTheme="majorBidi" w:hAnsiTheme="majorBidi" w:cstheme="majorBidi"/>
          <w:b/>
          <w:bCs/>
          <w:sz w:val="28"/>
          <w:szCs w:val="28"/>
        </w:rPr>
        <w:t>Task no 07:</w:t>
      </w:r>
    </w:p>
    <w:p w14:paraId="2896CFE9" w14:textId="77777777" w:rsidR="00525DAC" w:rsidRDefault="00525DAC" w:rsidP="00525DAC">
      <w:pPr>
        <w:pStyle w:val="NormalWeb"/>
      </w:pPr>
      <w:r>
        <w:t xml:space="preserve">A teacher wants to store the </w:t>
      </w:r>
      <w:r>
        <w:rPr>
          <w:rStyle w:val="Strong"/>
        </w:rPr>
        <w:t>marks of 5 students</w:t>
      </w:r>
      <w:r>
        <w:t xml:space="preserve"> dynamically.</w:t>
      </w:r>
      <w:r>
        <w:br/>
        <w:t>Write a C++ program to:</w:t>
      </w:r>
    </w:p>
    <w:p w14:paraId="3CB2F5E9" w14:textId="77777777" w:rsidR="00525DAC" w:rsidRDefault="00525DAC" w:rsidP="00525DAC">
      <w:pPr>
        <w:pStyle w:val="NormalWeb"/>
        <w:numPr>
          <w:ilvl w:val="0"/>
          <w:numId w:val="31"/>
        </w:numPr>
        <w:spacing w:before="100" w:after="100"/>
      </w:pPr>
      <w:r>
        <w:t>Dynamically allocate memory to store marks of 5 students.</w:t>
      </w:r>
    </w:p>
    <w:p w14:paraId="3890C46F" w14:textId="77777777" w:rsidR="00525DAC" w:rsidRDefault="00525DAC" w:rsidP="00525DAC">
      <w:pPr>
        <w:pStyle w:val="NormalWeb"/>
        <w:numPr>
          <w:ilvl w:val="0"/>
          <w:numId w:val="31"/>
        </w:numPr>
        <w:spacing w:before="100" w:after="100"/>
      </w:pPr>
      <w:r>
        <w:t>Take marks as input from the user.</w:t>
      </w:r>
    </w:p>
    <w:p w14:paraId="24CCB988" w14:textId="77777777" w:rsidR="00525DAC" w:rsidRDefault="00525DAC" w:rsidP="00525DAC">
      <w:pPr>
        <w:pStyle w:val="NormalWeb"/>
        <w:numPr>
          <w:ilvl w:val="0"/>
          <w:numId w:val="31"/>
        </w:numPr>
        <w:spacing w:before="100" w:after="100"/>
      </w:pPr>
      <w:r>
        <w:t>Print the marks.</w:t>
      </w:r>
    </w:p>
    <w:p w14:paraId="5CF65CC3" w14:textId="77777777" w:rsidR="00525DAC" w:rsidRDefault="00525DAC" w:rsidP="00525DAC">
      <w:pPr>
        <w:pStyle w:val="NormalWeb"/>
        <w:numPr>
          <w:ilvl w:val="0"/>
          <w:numId w:val="31"/>
        </w:numPr>
        <w:pBdr>
          <w:bottom w:val="single" w:sz="12" w:space="0" w:color="auto"/>
        </w:pBdr>
        <w:spacing w:before="100" w:after="100"/>
      </w:pPr>
      <w:r>
        <w:t>Free the allocated memory.</w:t>
      </w:r>
    </w:p>
    <w:p w14:paraId="504DBACC" w14:textId="5AA05400" w:rsidR="00525DAC" w:rsidRPr="00D60840" w:rsidRDefault="00525DAC" w:rsidP="00087164">
      <w:pPr>
        <w:rPr>
          <w:rFonts w:asciiTheme="majorBidi" w:hAnsiTheme="majorBidi" w:cstheme="majorBidi"/>
          <w:b/>
          <w:bCs/>
          <w:color w:val="000000" w:themeColor="text1"/>
          <w:sz w:val="26"/>
          <w:szCs w:val="26"/>
        </w:rPr>
      </w:pPr>
      <w:r w:rsidRPr="00D60840">
        <w:rPr>
          <w:rFonts w:asciiTheme="majorBidi" w:hAnsiTheme="majorBidi" w:cstheme="majorBidi"/>
          <w:b/>
          <w:bCs/>
          <w:color w:val="000000" w:themeColor="text1"/>
          <w:sz w:val="26"/>
          <w:szCs w:val="26"/>
        </w:rPr>
        <w:t>Code:</w:t>
      </w:r>
    </w:p>
    <w:p w14:paraId="186211C1" w14:textId="77777777" w:rsidR="00525DAC" w:rsidRDefault="00525DAC" w:rsidP="00525DA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808080"/>
          <w:sz w:val="19"/>
          <w:szCs w:val="19"/>
          <w:highlight w:val="white"/>
          <w:lang w:val="en-PK" w:eastAsia="en-PK"/>
        </w:rPr>
        <w:t>#include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&lt;iostream&gt;</w:t>
      </w:r>
    </w:p>
    <w:p w14:paraId="054FEAF0" w14:textId="77777777" w:rsidR="00525DAC" w:rsidRDefault="00525DAC" w:rsidP="00525DA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using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namespace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std;</w:t>
      </w:r>
    </w:p>
    <w:p w14:paraId="65F4BA26" w14:textId="77777777" w:rsidR="00525DAC" w:rsidRDefault="00525DAC" w:rsidP="00525DA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</w:p>
    <w:p w14:paraId="78963026" w14:textId="77777777" w:rsidR="00525DAC" w:rsidRDefault="00525DAC" w:rsidP="00525DA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int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gram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main(</w:t>
      </w:r>
      <w:proofErr w:type="gram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) {</w:t>
      </w:r>
    </w:p>
    <w:p w14:paraId="34C214AC" w14:textId="77777777" w:rsidR="00525DAC" w:rsidRDefault="00525DAC" w:rsidP="00525DA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int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* marks;  </w:t>
      </w:r>
    </w:p>
    <w:p w14:paraId="149FCF7F" w14:textId="77777777" w:rsidR="00525DAC" w:rsidRDefault="00525DAC" w:rsidP="00525DA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int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n = 5; </w:t>
      </w:r>
    </w:p>
    <w:p w14:paraId="51E7F9C7" w14:textId="77777777" w:rsidR="00525DAC" w:rsidRDefault="00525DAC" w:rsidP="00525DA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marks =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new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int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[n];</w:t>
      </w:r>
    </w:p>
    <w:p w14:paraId="4B661B70" w14:textId="77777777" w:rsidR="00525DAC" w:rsidRDefault="00525DAC" w:rsidP="00525DA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</w:p>
    <w:p w14:paraId="273770DB" w14:textId="77777777" w:rsidR="00525DAC" w:rsidRDefault="00525DAC" w:rsidP="00525DA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cout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"enter marks of "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n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" students "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endl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14F13AE2" w14:textId="77777777" w:rsidR="00525DAC" w:rsidRDefault="00525DAC" w:rsidP="00525DA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for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(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int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i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= 0;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i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&lt; n;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i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++) {</w:t>
      </w:r>
    </w:p>
    <w:p w14:paraId="056CA1DC" w14:textId="77777777" w:rsidR="00525DAC" w:rsidRDefault="00525DAC" w:rsidP="00525DA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cout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"Student "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i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+ 1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" "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338A196A" w14:textId="77777777" w:rsidR="00525DAC" w:rsidRDefault="00525DAC" w:rsidP="00525DA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cin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&gt;&gt;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marks[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i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];</w:t>
      </w:r>
    </w:p>
    <w:p w14:paraId="53FDBC97" w14:textId="77777777" w:rsidR="00525DAC" w:rsidRDefault="00525DAC" w:rsidP="00525DA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}</w:t>
      </w:r>
    </w:p>
    <w:p w14:paraId="4838D8D4" w14:textId="77777777" w:rsidR="00525DAC" w:rsidRDefault="00525DAC" w:rsidP="00525DA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cout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"Marks of students are: "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47E30D0A" w14:textId="77777777" w:rsidR="00525DAC" w:rsidRDefault="00525DAC" w:rsidP="00525DA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for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(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int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i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= 0;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i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&lt; n;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i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++) {</w:t>
      </w:r>
    </w:p>
    <w:p w14:paraId="6C78122B" w14:textId="77777777" w:rsidR="00525DAC" w:rsidRDefault="00525DAC" w:rsidP="00525DA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cout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marks[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i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]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" "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555DFE25" w14:textId="77777777" w:rsidR="00525DAC" w:rsidRDefault="00525DAC" w:rsidP="00525DA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}</w:t>
      </w:r>
    </w:p>
    <w:p w14:paraId="11EBBB78" w14:textId="77777777" w:rsidR="00525DAC" w:rsidRDefault="00525DAC" w:rsidP="00525DA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cout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endl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1B839EE5" w14:textId="77777777" w:rsidR="00525DAC" w:rsidRDefault="00525DAC" w:rsidP="00525DA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proofErr w:type="gramStart"/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delete[</w:t>
      </w:r>
      <w:proofErr w:type="gramEnd"/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]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marks;</w:t>
      </w:r>
    </w:p>
    <w:p w14:paraId="237388CA" w14:textId="77777777" w:rsidR="00525DAC" w:rsidRDefault="00525DAC" w:rsidP="00525DA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</w:p>
    <w:p w14:paraId="22537FCE" w14:textId="77777777" w:rsidR="00525DAC" w:rsidRDefault="00525DAC" w:rsidP="00525DAC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return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0;</w:t>
      </w:r>
    </w:p>
    <w:p w14:paraId="53C35DB0" w14:textId="0D601972" w:rsidR="00525DAC" w:rsidRDefault="00525DAC" w:rsidP="00525DAC">
      <w:pPr>
        <w:rPr>
          <w:rFonts w:ascii="Cascadia Mono" w:eastAsia="SimSun" w:hAnsi="Cascadia Mono" w:cs="Cascadia Mono"/>
          <w:color w:val="000000"/>
          <w:sz w:val="19"/>
          <w:szCs w:val="19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}</w:t>
      </w:r>
    </w:p>
    <w:p w14:paraId="3ABCF4D2" w14:textId="7E08DDEC" w:rsidR="00525DAC" w:rsidRDefault="00525DAC" w:rsidP="00525DAC">
      <w:pPr>
        <w:rPr>
          <w:rFonts w:ascii="Cascadia Mono" w:eastAsia="SimSun" w:hAnsi="Cascadia Mono" w:cs="Cascadia Mono"/>
          <w:color w:val="000000"/>
          <w:sz w:val="19"/>
          <w:szCs w:val="19"/>
          <w:lang w:val="en-PK" w:eastAsia="en-PK"/>
        </w:rPr>
      </w:pPr>
    </w:p>
    <w:p w14:paraId="3536AB6F" w14:textId="0D5B8F2E" w:rsidR="00525DAC" w:rsidRDefault="00525DAC" w:rsidP="00525DAC">
      <w:pPr>
        <w:rPr>
          <w:rFonts w:ascii="Cascadia Mono" w:eastAsia="SimSun" w:hAnsi="Cascadia Mono" w:cs="Cascadia Mono"/>
          <w:color w:val="000000"/>
          <w:sz w:val="19"/>
          <w:szCs w:val="19"/>
          <w:lang w:val="en-PK" w:eastAsia="en-PK"/>
        </w:rPr>
      </w:pPr>
    </w:p>
    <w:p w14:paraId="0C9080A0" w14:textId="4CCEE7E8" w:rsidR="00525DAC" w:rsidRDefault="00525DAC" w:rsidP="00525DAC">
      <w:pPr>
        <w:rPr>
          <w:rFonts w:asciiTheme="majorBidi" w:hAnsiTheme="majorBidi" w:cstheme="majorBidi"/>
          <w:b/>
          <w:bCs/>
          <w:color w:val="000000" w:themeColor="text1"/>
        </w:rPr>
      </w:pPr>
      <w:r w:rsidRPr="00525DAC">
        <w:rPr>
          <w:rFonts w:asciiTheme="majorBidi" w:hAnsiTheme="majorBidi" w:cstheme="majorBidi"/>
          <w:b/>
          <w:bCs/>
          <w:noProof/>
          <w:color w:val="000000" w:themeColor="text1"/>
        </w:rPr>
        <w:lastRenderedPageBreak/>
        <w:drawing>
          <wp:inline distT="0" distB="0" distL="0" distR="0" wp14:anchorId="3ABD6F10" wp14:editId="6B706E01">
            <wp:extent cx="5486400" cy="26949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387C6" w14:textId="5239303A" w:rsidR="00525DAC" w:rsidRPr="00D60840" w:rsidRDefault="00525DAC" w:rsidP="00525DAC">
      <w:pPr>
        <w:rPr>
          <w:rFonts w:asciiTheme="majorBidi" w:hAnsiTheme="majorBidi" w:cstheme="majorBidi"/>
          <w:b/>
          <w:bCs/>
          <w:color w:val="000000" w:themeColor="text1"/>
          <w:sz w:val="26"/>
          <w:szCs w:val="26"/>
        </w:rPr>
      </w:pPr>
      <w:r w:rsidRPr="00D60840">
        <w:rPr>
          <w:rFonts w:asciiTheme="majorBidi" w:hAnsiTheme="majorBidi" w:cstheme="majorBidi"/>
          <w:b/>
          <w:bCs/>
          <w:color w:val="000000" w:themeColor="text1"/>
          <w:sz w:val="26"/>
          <w:szCs w:val="26"/>
        </w:rPr>
        <w:t>Output:</w:t>
      </w:r>
    </w:p>
    <w:p w14:paraId="76FBFFC7" w14:textId="045B17B1" w:rsidR="00525DAC" w:rsidRDefault="00525DAC" w:rsidP="00525DAC">
      <w:pPr>
        <w:rPr>
          <w:rFonts w:asciiTheme="majorBidi" w:hAnsiTheme="majorBidi" w:cstheme="majorBidi"/>
          <w:b/>
          <w:bCs/>
          <w:color w:val="000000" w:themeColor="text1"/>
        </w:rPr>
      </w:pPr>
      <w:r w:rsidRPr="00525DAC">
        <w:rPr>
          <w:rFonts w:asciiTheme="majorBidi" w:hAnsiTheme="majorBidi" w:cstheme="majorBidi"/>
          <w:b/>
          <w:bCs/>
          <w:noProof/>
          <w:color w:val="000000" w:themeColor="text1"/>
        </w:rPr>
        <w:drawing>
          <wp:inline distT="0" distB="0" distL="0" distR="0" wp14:anchorId="4E62BE92" wp14:editId="2C8C7974">
            <wp:extent cx="5486400" cy="2075180"/>
            <wp:effectExtent l="0" t="0" r="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69F13" w14:textId="0AF4B279" w:rsidR="00E735E6" w:rsidRPr="00E735E6" w:rsidRDefault="00E735E6" w:rsidP="00E735E6">
      <w:pPr>
        <w:spacing w:after="160" w:line="256" w:lineRule="auto"/>
        <w:rPr>
          <w:rFonts w:asciiTheme="majorBidi" w:eastAsiaTheme="minorHAnsi" w:hAnsiTheme="majorBidi" w:cstheme="majorBidi"/>
          <w:b/>
          <w:bCs/>
          <w:sz w:val="28"/>
          <w:szCs w:val="28"/>
        </w:rPr>
      </w:pPr>
      <w:r w:rsidRPr="00E735E6">
        <w:rPr>
          <w:rFonts w:asciiTheme="majorBidi" w:hAnsiTheme="majorBidi" w:cstheme="majorBidi"/>
          <w:b/>
          <w:bCs/>
          <w:sz w:val="28"/>
          <w:szCs w:val="28"/>
        </w:rPr>
        <w:t>Task no 08:</w:t>
      </w:r>
    </w:p>
    <w:p w14:paraId="2DB1822E" w14:textId="77777777" w:rsidR="00E735E6" w:rsidRDefault="00E735E6" w:rsidP="00E735E6">
      <w:pPr>
        <w:pStyle w:val="NormalWeb"/>
      </w:pPr>
      <w:r>
        <w:t xml:space="preserve">Write a program to calculate the area using </w:t>
      </w:r>
      <w:r>
        <w:rPr>
          <w:rStyle w:val="Strong"/>
        </w:rPr>
        <w:t>function overloading</w:t>
      </w:r>
      <w:r>
        <w:t>:</w:t>
      </w:r>
    </w:p>
    <w:p w14:paraId="75B6F9F8" w14:textId="25ED9E99" w:rsidR="00E735E6" w:rsidRDefault="00E735E6" w:rsidP="00E735E6">
      <w:pPr>
        <w:pStyle w:val="NormalWeb"/>
      </w:pPr>
      <w:r>
        <w:t>Area of a rectangle (length × breadth</w:t>
      </w:r>
      <w:proofErr w:type="gramStart"/>
      <w:r>
        <w:t>) ,</w:t>
      </w:r>
      <w:proofErr w:type="gramEnd"/>
      <w:r>
        <w:t xml:space="preserve"> Area of a circle (π × radius²) , Area of a square (side × side)</w:t>
      </w:r>
    </w:p>
    <w:p w14:paraId="27EA2AA7" w14:textId="28A6AA18" w:rsidR="00E735E6" w:rsidRPr="00D60840" w:rsidRDefault="00E735E6" w:rsidP="00E735E6">
      <w:pPr>
        <w:pStyle w:val="NormalWeb"/>
        <w:rPr>
          <w:b/>
          <w:bCs/>
          <w:sz w:val="26"/>
          <w:szCs w:val="26"/>
        </w:rPr>
      </w:pPr>
      <w:r w:rsidRPr="00D60840">
        <w:rPr>
          <w:b/>
          <w:bCs/>
          <w:sz w:val="26"/>
          <w:szCs w:val="26"/>
        </w:rPr>
        <w:t>Code:</w:t>
      </w:r>
    </w:p>
    <w:p w14:paraId="5501ED61" w14:textId="77777777" w:rsidR="00E735E6" w:rsidRDefault="00E735E6" w:rsidP="00E735E6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808080"/>
          <w:sz w:val="19"/>
          <w:szCs w:val="19"/>
          <w:highlight w:val="white"/>
          <w:lang w:val="en-PK" w:eastAsia="en-PK"/>
        </w:rPr>
        <w:t>#include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&lt;iostream&gt;</w:t>
      </w:r>
    </w:p>
    <w:p w14:paraId="45FC75A2" w14:textId="77777777" w:rsidR="00E735E6" w:rsidRDefault="00E735E6" w:rsidP="00E735E6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using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namespace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std;</w:t>
      </w:r>
    </w:p>
    <w:p w14:paraId="0139A810" w14:textId="77777777" w:rsidR="00E735E6" w:rsidRDefault="00E735E6" w:rsidP="00E735E6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</w:p>
    <w:p w14:paraId="1BF129FC" w14:textId="77777777" w:rsidR="00E735E6" w:rsidRDefault="00E735E6" w:rsidP="00E735E6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double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gram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area(</w:t>
      </w:r>
      <w:proofErr w:type="gramEnd"/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double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808080"/>
          <w:sz w:val="19"/>
          <w:szCs w:val="19"/>
          <w:highlight w:val="white"/>
          <w:lang w:val="en-PK" w:eastAsia="en-PK"/>
        </w:rPr>
        <w:t>l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,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double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808080"/>
          <w:sz w:val="19"/>
          <w:szCs w:val="19"/>
          <w:highlight w:val="white"/>
          <w:lang w:val="en-PK" w:eastAsia="en-PK"/>
        </w:rPr>
        <w:t>b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) {</w:t>
      </w:r>
    </w:p>
    <w:p w14:paraId="0DE4568F" w14:textId="77777777" w:rsidR="00E735E6" w:rsidRDefault="00E735E6" w:rsidP="00E735E6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return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808080"/>
          <w:sz w:val="19"/>
          <w:szCs w:val="19"/>
          <w:highlight w:val="white"/>
          <w:lang w:val="en-PK" w:eastAsia="en-PK"/>
        </w:rPr>
        <w:t>l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* </w:t>
      </w:r>
      <w:r>
        <w:rPr>
          <w:rFonts w:ascii="Cascadia Mono" w:eastAsia="SimSun" w:hAnsi="Cascadia Mono" w:cs="Cascadia Mono"/>
          <w:color w:val="808080"/>
          <w:sz w:val="19"/>
          <w:szCs w:val="19"/>
          <w:highlight w:val="white"/>
          <w:lang w:val="en-PK" w:eastAsia="en-PK"/>
        </w:rPr>
        <w:t>b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0BD958CC" w14:textId="77777777" w:rsidR="00E735E6" w:rsidRDefault="00E735E6" w:rsidP="00E735E6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}</w:t>
      </w:r>
    </w:p>
    <w:p w14:paraId="2C3045B7" w14:textId="77777777" w:rsidR="00E735E6" w:rsidRDefault="00E735E6" w:rsidP="00E735E6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</w:p>
    <w:p w14:paraId="52EF5722" w14:textId="77777777" w:rsidR="00E735E6" w:rsidRDefault="00E735E6" w:rsidP="00E735E6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double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gram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area(</w:t>
      </w:r>
      <w:proofErr w:type="gramEnd"/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double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808080"/>
          <w:sz w:val="19"/>
          <w:szCs w:val="19"/>
          <w:highlight w:val="white"/>
          <w:lang w:val="en-PK" w:eastAsia="en-PK"/>
        </w:rPr>
        <w:t>r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) {</w:t>
      </w:r>
    </w:p>
    <w:p w14:paraId="42EE86C9" w14:textId="77777777" w:rsidR="00E735E6" w:rsidRDefault="00E735E6" w:rsidP="00E735E6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lastRenderedPageBreak/>
        <w:t xml:space="preserve">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double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PI = 3.14159;</w:t>
      </w:r>
    </w:p>
    <w:p w14:paraId="53B59D7E" w14:textId="77777777" w:rsidR="00E735E6" w:rsidRDefault="00E735E6" w:rsidP="00E735E6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return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PI * </w:t>
      </w:r>
      <w:r>
        <w:rPr>
          <w:rFonts w:ascii="Cascadia Mono" w:eastAsia="SimSun" w:hAnsi="Cascadia Mono" w:cs="Cascadia Mono"/>
          <w:color w:val="808080"/>
          <w:sz w:val="19"/>
          <w:szCs w:val="19"/>
          <w:highlight w:val="white"/>
          <w:lang w:val="en-PK" w:eastAsia="en-PK"/>
        </w:rPr>
        <w:t>r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* </w:t>
      </w:r>
      <w:r>
        <w:rPr>
          <w:rFonts w:ascii="Cascadia Mono" w:eastAsia="SimSun" w:hAnsi="Cascadia Mono" w:cs="Cascadia Mono"/>
          <w:color w:val="808080"/>
          <w:sz w:val="19"/>
          <w:szCs w:val="19"/>
          <w:highlight w:val="white"/>
          <w:lang w:val="en-PK" w:eastAsia="en-PK"/>
        </w:rPr>
        <w:t>r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7967C7C2" w14:textId="77777777" w:rsidR="00E735E6" w:rsidRDefault="00E735E6" w:rsidP="00E735E6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}</w:t>
      </w:r>
    </w:p>
    <w:p w14:paraId="1D674747" w14:textId="77777777" w:rsidR="00E735E6" w:rsidRDefault="00E735E6" w:rsidP="00E735E6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</w:p>
    <w:p w14:paraId="1E26348E" w14:textId="77777777" w:rsidR="00E735E6" w:rsidRDefault="00E735E6" w:rsidP="00E735E6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int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gram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area(</w:t>
      </w:r>
      <w:proofErr w:type="gramEnd"/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int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808080"/>
          <w:sz w:val="19"/>
          <w:szCs w:val="19"/>
          <w:highlight w:val="white"/>
          <w:lang w:val="en-PK" w:eastAsia="en-PK"/>
        </w:rPr>
        <w:t>s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) {</w:t>
      </w:r>
    </w:p>
    <w:p w14:paraId="3ABAE32F" w14:textId="77777777" w:rsidR="00E735E6" w:rsidRDefault="00E735E6" w:rsidP="00E735E6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return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808080"/>
          <w:sz w:val="19"/>
          <w:szCs w:val="19"/>
          <w:highlight w:val="white"/>
          <w:lang w:val="en-PK" w:eastAsia="en-PK"/>
        </w:rPr>
        <w:t>s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* </w:t>
      </w:r>
      <w:r>
        <w:rPr>
          <w:rFonts w:ascii="Cascadia Mono" w:eastAsia="SimSun" w:hAnsi="Cascadia Mono" w:cs="Cascadia Mono"/>
          <w:color w:val="808080"/>
          <w:sz w:val="19"/>
          <w:szCs w:val="19"/>
          <w:highlight w:val="white"/>
          <w:lang w:val="en-PK" w:eastAsia="en-PK"/>
        </w:rPr>
        <w:t>s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2EAA535F" w14:textId="77777777" w:rsidR="00E735E6" w:rsidRDefault="00E735E6" w:rsidP="00E735E6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}</w:t>
      </w:r>
    </w:p>
    <w:p w14:paraId="574D406C" w14:textId="77777777" w:rsidR="00E735E6" w:rsidRDefault="00E735E6" w:rsidP="00E735E6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</w:p>
    <w:p w14:paraId="49AD5211" w14:textId="77777777" w:rsidR="00E735E6" w:rsidRDefault="00E735E6" w:rsidP="00E735E6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int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gram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main(</w:t>
      </w:r>
      <w:proofErr w:type="gram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) {</w:t>
      </w:r>
    </w:p>
    <w:p w14:paraId="1932200F" w14:textId="77777777" w:rsidR="00E735E6" w:rsidRDefault="00E735E6" w:rsidP="00E735E6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cout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"Rectangle area "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gram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area(</w:t>
      </w:r>
      <w:proofErr w:type="gram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6.8, 1.9)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endl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330496AC" w14:textId="77777777" w:rsidR="00E735E6" w:rsidRDefault="00E735E6" w:rsidP="00E735E6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cout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"Circle area "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gram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area(</w:t>
      </w:r>
      <w:proofErr w:type="gram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5.2)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endl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5215194D" w14:textId="77777777" w:rsidR="00E735E6" w:rsidRDefault="00E735E6" w:rsidP="00E735E6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cout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"Square area "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gram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area(</w:t>
      </w:r>
      <w:proofErr w:type="gram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9)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endl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0E78907E" w14:textId="77777777" w:rsidR="00E735E6" w:rsidRDefault="00E735E6" w:rsidP="00E735E6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return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0;</w:t>
      </w:r>
    </w:p>
    <w:p w14:paraId="424BEC5E" w14:textId="77777777" w:rsidR="00E735E6" w:rsidRDefault="00E735E6" w:rsidP="00E735E6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}</w:t>
      </w:r>
    </w:p>
    <w:p w14:paraId="1CD81670" w14:textId="02563117" w:rsidR="00E735E6" w:rsidRPr="00E735E6" w:rsidRDefault="00E735E6" w:rsidP="00E735E6">
      <w:pPr>
        <w:pStyle w:val="NormalWeb"/>
        <w:rPr>
          <w:b/>
          <w:bCs/>
        </w:rPr>
      </w:pPr>
      <w:r w:rsidRPr="00E735E6">
        <w:rPr>
          <w:b/>
          <w:bCs/>
          <w:noProof/>
        </w:rPr>
        <w:drawing>
          <wp:inline distT="0" distB="0" distL="0" distR="0" wp14:anchorId="3FA60138" wp14:editId="4FB5C4DF">
            <wp:extent cx="5486400" cy="261302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8A3D7" w14:textId="4063D640" w:rsidR="00E735E6" w:rsidRPr="00D60840" w:rsidRDefault="00E735E6" w:rsidP="00525DAC">
      <w:pPr>
        <w:rPr>
          <w:rFonts w:asciiTheme="majorBidi" w:hAnsiTheme="majorBidi" w:cstheme="majorBidi"/>
          <w:b/>
          <w:bCs/>
          <w:color w:val="000000" w:themeColor="text1"/>
          <w:sz w:val="26"/>
          <w:szCs w:val="26"/>
        </w:rPr>
      </w:pPr>
      <w:r w:rsidRPr="00D60840">
        <w:rPr>
          <w:rFonts w:asciiTheme="majorBidi" w:hAnsiTheme="majorBidi" w:cstheme="majorBidi"/>
          <w:b/>
          <w:bCs/>
          <w:color w:val="000000" w:themeColor="text1"/>
          <w:sz w:val="26"/>
          <w:szCs w:val="26"/>
        </w:rPr>
        <w:t>Output;</w:t>
      </w:r>
    </w:p>
    <w:p w14:paraId="511F202D" w14:textId="53D9E434" w:rsidR="00E735E6" w:rsidRDefault="00E735E6" w:rsidP="00525DAC">
      <w:pPr>
        <w:rPr>
          <w:rFonts w:asciiTheme="majorBidi" w:hAnsiTheme="majorBidi" w:cstheme="majorBidi"/>
          <w:b/>
          <w:bCs/>
          <w:color w:val="000000" w:themeColor="text1"/>
        </w:rPr>
      </w:pPr>
      <w:r w:rsidRPr="00E735E6">
        <w:rPr>
          <w:rFonts w:asciiTheme="majorBidi" w:hAnsiTheme="majorBidi" w:cstheme="majorBidi"/>
          <w:b/>
          <w:bCs/>
          <w:noProof/>
          <w:color w:val="000000" w:themeColor="text1"/>
        </w:rPr>
        <w:drawing>
          <wp:inline distT="0" distB="0" distL="0" distR="0" wp14:anchorId="3076F775" wp14:editId="19AE6EB5">
            <wp:extent cx="5486400" cy="1484630"/>
            <wp:effectExtent l="0" t="0" r="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47F8C" w14:textId="77777777" w:rsidR="00E735E6" w:rsidRPr="00525DAC" w:rsidRDefault="00E735E6" w:rsidP="00525DAC">
      <w:pPr>
        <w:rPr>
          <w:rFonts w:asciiTheme="majorBidi" w:hAnsiTheme="majorBidi" w:cstheme="majorBidi"/>
          <w:b/>
          <w:bCs/>
          <w:color w:val="000000" w:themeColor="text1"/>
        </w:rPr>
      </w:pPr>
    </w:p>
    <w:p w14:paraId="24CBE97C" w14:textId="29E71560" w:rsidR="00761AD9" w:rsidRPr="00843C21" w:rsidRDefault="00D60840" w:rsidP="00A15617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ind w:left="5873" w:hangingChars="2250" w:hanging="5873"/>
        <w:rPr>
          <w:rFonts w:asciiTheme="majorBidi" w:hAnsiTheme="majorBidi"/>
          <w:color w:val="auto"/>
        </w:rPr>
      </w:pPr>
      <w:r w:rsidRPr="00843C21">
        <w:rPr>
          <w:rFonts w:asciiTheme="majorBidi" w:hAnsiTheme="majorBidi"/>
          <w:color w:val="auto"/>
        </w:rPr>
        <w:t xml:space="preserve">Task </w:t>
      </w:r>
      <w:r w:rsidR="00E735E6">
        <w:rPr>
          <w:rFonts w:asciiTheme="majorBidi" w:hAnsiTheme="majorBidi"/>
          <w:color w:val="auto"/>
        </w:rPr>
        <w:t>9</w:t>
      </w:r>
      <w:r w:rsidRPr="00843C21">
        <w:rPr>
          <w:rFonts w:asciiTheme="majorBidi" w:hAnsiTheme="majorBidi"/>
          <w:color w:val="auto"/>
        </w:rPr>
        <w:t>:  Template</w:t>
      </w:r>
      <w:r w:rsidRPr="00843C21">
        <w:rPr>
          <w:rFonts w:asciiTheme="majorBidi" w:hAnsiTheme="majorBidi"/>
          <w:color w:val="auto"/>
        </w:rPr>
        <w:tab/>
        <w:t xml:space="preserve">                       5 Marks</w:t>
      </w:r>
    </w:p>
    <w:p w14:paraId="62D1B324" w14:textId="77777777" w:rsidR="00A15617" w:rsidRPr="00843C21" w:rsidRDefault="00A15617" w:rsidP="00A15617">
      <w:pPr>
        <w:rPr>
          <w:rFonts w:asciiTheme="majorBidi" w:hAnsiTheme="majorBidi" w:cstheme="majorBidi"/>
        </w:rPr>
      </w:pPr>
    </w:p>
    <w:p w14:paraId="3DC91024" w14:textId="52DF3F31" w:rsidR="00761AD9" w:rsidRPr="00843C21" w:rsidRDefault="00D60840">
      <w:pPr>
        <w:rPr>
          <w:rFonts w:asciiTheme="majorBidi" w:eastAsia="SimSun" w:hAnsiTheme="majorBidi" w:cstheme="majorBidi"/>
          <w:sz w:val="24"/>
          <w:szCs w:val="24"/>
        </w:rPr>
      </w:pPr>
      <w:r w:rsidRPr="00843C21">
        <w:rPr>
          <w:rFonts w:asciiTheme="majorBidi" w:eastAsia="SimSun" w:hAnsiTheme="majorBidi" w:cstheme="majorBidi"/>
          <w:sz w:val="24"/>
          <w:szCs w:val="24"/>
        </w:rPr>
        <w:t xml:space="preserve">Write a </w:t>
      </w:r>
      <w:r w:rsidRPr="00843C21">
        <w:rPr>
          <w:rStyle w:val="Strong"/>
          <w:rFonts w:asciiTheme="majorBidi" w:eastAsia="SimSun" w:hAnsiTheme="majorBidi" w:cstheme="majorBidi"/>
          <w:sz w:val="24"/>
          <w:szCs w:val="24"/>
        </w:rPr>
        <w:t>function template</w:t>
      </w:r>
      <w:r w:rsidRPr="00843C21">
        <w:rPr>
          <w:rFonts w:asciiTheme="majorBidi" w:eastAsia="SimSun" w:hAnsiTheme="majorBidi" w:cstheme="majorBidi"/>
          <w:sz w:val="24"/>
          <w:szCs w:val="24"/>
        </w:rPr>
        <w:t xml:space="preserve"> </w:t>
      </w:r>
      <w:r w:rsidRPr="00843C21">
        <w:rPr>
          <w:rStyle w:val="HTMLCode"/>
          <w:rFonts w:asciiTheme="majorBidi" w:eastAsia="SimSun" w:hAnsiTheme="majorBidi" w:cstheme="majorBidi"/>
          <w:sz w:val="24"/>
          <w:szCs w:val="24"/>
        </w:rPr>
        <w:t>sum</w:t>
      </w:r>
      <w:r w:rsidRPr="00843C21">
        <w:rPr>
          <w:rFonts w:asciiTheme="majorBidi" w:eastAsia="SimSun" w:hAnsiTheme="majorBidi" w:cstheme="majorBidi"/>
          <w:sz w:val="24"/>
          <w:szCs w:val="24"/>
        </w:rPr>
        <w:t xml:space="preserve"> to add two numbers of any type and return the result.</w:t>
      </w:r>
    </w:p>
    <w:p w14:paraId="59882858" w14:textId="0604B4AA" w:rsidR="008A4C11" w:rsidRPr="00D60840" w:rsidRDefault="008A4C11">
      <w:pPr>
        <w:rPr>
          <w:rFonts w:asciiTheme="majorBidi" w:eastAsia="SimSun" w:hAnsiTheme="majorBidi" w:cstheme="majorBidi"/>
          <w:b/>
          <w:bCs/>
          <w:sz w:val="26"/>
          <w:szCs w:val="26"/>
        </w:rPr>
      </w:pPr>
      <w:r w:rsidRPr="00D60840">
        <w:rPr>
          <w:rFonts w:asciiTheme="majorBidi" w:eastAsia="SimSun" w:hAnsiTheme="majorBidi" w:cstheme="majorBidi"/>
          <w:b/>
          <w:bCs/>
          <w:sz w:val="26"/>
          <w:szCs w:val="26"/>
        </w:rPr>
        <w:lastRenderedPageBreak/>
        <w:t>Code:</w:t>
      </w:r>
    </w:p>
    <w:p w14:paraId="42F4FDB9" w14:textId="77777777" w:rsidR="00A15617" w:rsidRPr="00843C21" w:rsidRDefault="00A15617" w:rsidP="00A15617">
      <w:pPr>
        <w:autoSpaceDE w:val="0"/>
        <w:autoSpaceDN w:val="0"/>
        <w:adjustRightInd w:val="0"/>
        <w:spacing w:after="0" w:line="240" w:lineRule="auto"/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</w:pPr>
      <w:r w:rsidRPr="00843C21">
        <w:rPr>
          <w:rFonts w:asciiTheme="majorBidi" w:eastAsia="SimSun" w:hAnsiTheme="majorBidi" w:cstheme="majorBidi"/>
          <w:color w:val="808080"/>
          <w:sz w:val="19"/>
          <w:szCs w:val="19"/>
          <w:highlight w:val="white"/>
          <w:lang w:val="en-PK" w:eastAsia="en-PK"/>
        </w:rPr>
        <w:t>#include</w:t>
      </w:r>
      <w:r w:rsidRPr="00843C21"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  <w:t xml:space="preserve"> </w:t>
      </w:r>
      <w:r w:rsidRPr="00843C21">
        <w:rPr>
          <w:rFonts w:asciiTheme="majorBidi" w:eastAsia="SimSun" w:hAnsiTheme="majorBidi" w:cstheme="majorBidi"/>
          <w:color w:val="A31515"/>
          <w:sz w:val="19"/>
          <w:szCs w:val="19"/>
          <w:highlight w:val="white"/>
          <w:lang w:val="en-PK" w:eastAsia="en-PK"/>
        </w:rPr>
        <w:t>&lt;iostream&gt;</w:t>
      </w:r>
    </w:p>
    <w:p w14:paraId="4BB67A66" w14:textId="77777777" w:rsidR="00A15617" w:rsidRPr="00843C21" w:rsidRDefault="00A15617" w:rsidP="00A15617">
      <w:pPr>
        <w:autoSpaceDE w:val="0"/>
        <w:autoSpaceDN w:val="0"/>
        <w:adjustRightInd w:val="0"/>
        <w:spacing w:after="0" w:line="240" w:lineRule="auto"/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</w:pPr>
      <w:r w:rsidRPr="00843C21">
        <w:rPr>
          <w:rFonts w:asciiTheme="majorBidi" w:eastAsia="SimSun" w:hAnsiTheme="majorBidi" w:cstheme="majorBidi"/>
          <w:color w:val="0000FF"/>
          <w:sz w:val="19"/>
          <w:szCs w:val="19"/>
          <w:highlight w:val="white"/>
          <w:lang w:val="en-PK" w:eastAsia="en-PK"/>
        </w:rPr>
        <w:t>using</w:t>
      </w:r>
      <w:r w:rsidRPr="00843C21"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  <w:t xml:space="preserve"> </w:t>
      </w:r>
      <w:r w:rsidRPr="00843C21">
        <w:rPr>
          <w:rFonts w:asciiTheme="majorBidi" w:eastAsia="SimSun" w:hAnsiTheme="majorBidi" w:cstheme="majorBidi"/>
          <w:color w:val="0000FF"/>
          <w:sz w:val="19"/>
          <w:szCs w:val="19"/>
          <w:highlight w:val="white"/>
          <w:lang w:val="en-PK" w:eastAsia="en-PK"/>
        </w:rPr>
        <w:t>namespace</w:t>
      </w:r>
      <w:r w:rsidRPr="00843C21"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  <w:t xml:space="preserve"> std;</w:t>
      </w:r>
    </w:p>
    <w:p w14:paraId="32826CE1" w14:textId="77777777" w:rsidR="00A15617" w:rsidRPr="00843C21" w:rsidRDefault="00A15617" w:rsidP="00A15617">
      <w:pPr>
        <w:autoSpaceDE w:val="0"/>
        <w:autoSpaceDN w:val="0"/>
        <w:adjustRightInd w:val="0"/>
        <w:spacing w:after="0" w:line="240" w:lineRule="auto"/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</w:pPr>
    </w:p>
    <w:p w14:paraId="5097B4B3" w14:textId="77777777" w:rsidR="00A15617" w:rsidRPr="00843C21" w:rsidRDefault="00A15617" w:rsidP="00A15617">
      <w:pPr>
        <w:autoSpaceDE w:val="0"/>
        <w:autoSpaceDN w:val="0"/>
        <w:adjustRightInd w:val="0"/>
        <w:spacing w:after="0" w:line="240" w:lineRule="auto"/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</w:pPr>
      <w:r w:rsidRPr="00843C21">
        <w:rPr>
          <w:rFonts w:asciiTheme="majorBidi" w:eastAsia="SimSun" w:hAnsiTheme="majorBidi" w:cstheme="majorBidi"/>
          <w:color w:val="0000FF"/>
          <w:sz w:val="19"/>
          <w:szCs w:val="19"/>
          <w:highlight w:val="white"/>
          <w:lang w:val="en-PK" w:eastAsia="en-PK"/>
        </w:rPr>
        <w:t>template</w:t>
      </w:r>
      <w:r w:rsidRPr="00843C21"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  <w:t xml:space="preserve"> &lt;</w:t>
      </w:r>
      <w:r w:rsidRPr="00843C21">
        <w:rPr>
          <w:rFonts w:asciiTheme="majorBidi" w:eastAsia="SimSun" w:hAnsiTheme="majorBidi" w:cstheme="majorBidi"/>
          <w:color w:val="0000FF"/>
          <w:sz w:val="19"/>
          <w:szCs w:val="19"/>
          <w:highlight w:val="white"/>
          <w:lang w:val="en-PK" w:eastAsia="en-PK"/>
        </w:rPr>
        <w:t>class</w:t>
      </w:r>
      <w:r w:rsidRPr="00843C21"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  <w:t xml:space="preserve"> </w:t>
      </w:r>
      <w:r w:rsidRPr="00843C21">
        <w:rPr>
          <w:rFonts w:asciiTheme="majorBidi" w:eastAsia="SimSun" w:hAnsiTheme="majorBidi" w:cstheme="majorBidi"/>
          <w:color w:val="2B91AF"/>
          <w:sz w:val="19"/>
          <w:szCs w:val="19"/>
          <w:highlight w:val="white"/>
          <w:lang w:val="en-PK" w:eastAsia="en-PK"/>
        </w:rPr>
        <w:t>T</w:t>
      </w:r>
      <w:r w:rsidRPr="00843C21"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  <w:t>&gt;</w:t>
      </w:r>
    </w:p>
    <w:p w14:paraId="66FC235F" w14:textId="77777777" w:rsidR="00A15617" w:rsidRPr="00843C21" w:rsidRDefault="00A15617" w:rsidP="00A15617">
      <w:pPr>
        <w:autoSpaceDE w:val="0"/>
        <w:autoSpaceDN w:val="0"/>
        <w:adjustRightInd w:val="0"/>
        <w:spacing w:after="0" w:line="240" w:lineRule="auto"/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</w:pPr>
      <w:r w:rsidRPr="00843C21">
        <w:rPr>
          <w:rFonts w:asciiTheme="majorBidi" w:eastAsia="SimSun" w:hAnsiTheme="majorBidi" w:cstheme="majorBidi"/>
          <w:color w:val="2B91AF"/>
          <w:sz w:val="19"/>
          <w:szCs w:val="19"/>
          <w:highlight w:val="white"/>
          <w:lang w:val="en-PK" w:eastAsia="en-PK"/>
        </w:rPr>
        <w:t>T</w:t>
      </w:r>
      <w:r w:rsidRPr="00843C21"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gramStart"/>
      <w:r w:rsidRPr="00843C21"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  <w:t>sum(</w:t>
      </w:r>
      <w:proofErr w:type="gramEnd"/>
      <w:r w:rsidRPr="00843C21">
        <w:rPr>
          <w:rFonts w:asciiTheme="majorBidi" w:eastAsia="SimSun" w:hAnsiTheme="majorBidi" w:cstheme="majorBidi"/>
          <w:color w:val="2B91AF"/>
          <w:sz w:val="19"/>
          <w:szCs w:val="19"/>
          <w:highlight w:val="white"/>
          <w:lang w:val="en-PK" w:eastAsia="en-PK"/>
        </w:rPr>
        <w:t>T</w:t>
      </w:r>
      <w:r w:rsidRPr="00843C21"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  <w:t xml:space="preserve"> </w:t>
      </w:r>
      <w:r w:rsidRPr="00843C21">
        <w:rPr>
          <w:rFonts w:asciiTheme="majorBidi" w:eastAsia="SimSun" w:hAnsiTheme="majorBidi" w:cstheme="majorBidi"/>
          <w:color w:val="808080"/>
          <w:sz w:val="19"/>
          <w:szCs w:val="19"/>
          <w:highlight w:val="white"/>
          <w:lang w:val="en-PK" w:eastAsia="en-PK"/>
        </w:rPr>
        <w:t>a</w:t>
      </w:r>
      <w:r w:rsidRPr="00843C21"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  <w:t xml:space="preserve">, </w:t>
      </w:r>
      <w:r w:rsidRPr="00843C21">
        <w:rPr>
          <w:rFonts w:asciiTheme="majorBidi" w:eastAsia="SimSun" w:hAnsiTheme="majorBidi" w:cstheme="majorBidi"/>
          <w:color w:val="2B91AF"/>
          <w:sz w:val="19"/>
          <w:szCs w:val="19"/>
          <w:highlight w:val="white"/>
          <w:lang w:val="en-PK" w:eastAsia="en-PK"/>
        </w:rPr>
        <w:t>T</w:t>
      </w:r>
      <w:r w:rsidRPr="00843C21"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  <w:t xml:space="preserve"> </w:t>
      </w:r>
      <w:r w:rsidRPr="00843C21">
        <w:rPr>
          <w:rFonts w:asciiTheme="majorBidi" w:eastAsia="SimSun" w:hAnsiTheme="majorBidi" w:cstheme="majorBidi"/>
          <w:color w:val="808080"/>
          <w:sz w:val="19"/>
          <w:szCs w:val="19"/>
          <w:highlight w:val="white"/>
          <w:lang w:val="en-PK" w:eastAsia="en-PK"/>
        </w:rPr>
        <w:t>b</w:t>
      </w:r>
      <w:r w:rsidRPr="00843C21"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  <w:t>)</w:t>
      </w:r>
    </w:p>
    <w:p w14:paraId="71E5E660" w14:textId="77777777" w:rsidR="00A15617" w:rsidRPr="00843C21" w:rsidRDefault="00A15617" w:rsidP="00A15617">
      <w:pPr>
        <w:autoSpaceDE w:val="0"/>
        <w:autoSpaceDN w:val="0"/>
        <w:adjustRightInd w:val="0"/>
        <w:spacing w:after="0" w:line="240" w:lineRule="auto"/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</w:pPr>
      <w:r w:rsidRPr="00843C21"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  <w:t>{</w:t>
      </w:r>
    </w:p>
    <w:p w14:paraId="1BC3DC2D" w14:textId="77777777" w:rsidR="00A15617" w:rsidRPr="00843C21" w:rsidRDefault="00A15617" w:rsidP="00A15617">
      <w:pPr>
        <w:autoSpaceDE w:val="0"/>
        <w:autoSpaceDN w:val="0"/>
        <w:adjustRightInd w:val="0"/>
        <w:spacing w:after="0" w:line="240" w:lineRule="auto"/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</w:pPr>
      <w:r w:rsidRPr="00843C21"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  <w:t xml:space="preserve">    </w:t>
      </w:r>
      <w:r w:rsidRPr="00843C21">
        <w:rPr>
          <w:rFonts w:asciiTheme="majorBidi" w:eastAsia="SimSun" w:hAnsiTheme="majorBidi" w:cstheme="majorBidi"/>
          <w:color w:val="0000FF"/>
          <w:sz w:val="19"/>
          <w:szCs w:val="19"/>
          <w:highlight w:val="white"/>
          <w:lang w:val="en-PK" w:eastAsia="en-PK"/>
        </w:rPr>
        <w:t>return</w:t>
      </w:r>
      <w:r w:rsidRPr="00843C21"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  <w:t xml:space="preserve"> </w:t>
      </w:r>
      <w:r w:rsidRPr="00843C21">
        <w:rPr>
          <w:rFonts w:asciiTheme="majorBidi" w:eastAsia="SimSun" w:hAnsiTheme="majorBidi" w:cstheme="majorBidi"/>
          <w:color w:val="808080"/>
          <w:sz w:val="19"/>
          <w:szCs w:val="19"/>
          <w:highlight w:val="white"/>
          <w:lang w:val="en-PK" w:eastAsia="en-PK"/>
        </w:rPr>
        <w:t>a</w:t>
      </w:r>
      <w:r w:rsidRPr="00843C21"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  <w:t xml:space="preserve"> + </w:t>
      </w:r>
      <w:r w:rsidRPr="00843C21">
        <w:rPr>
          <w:rFonts w:asciiTheme="majorBidi" w:eastAsia="SimSun" w:hAnsiTheme="majorBidi" w:cstheme="majorBidi"/>
          <w:color w:val="808080"/>
          <w:sz w:val="19"/>
          <w:szCs w:val="19"/>
          <w:highlight w:val="white"/>
          <w:lang w:val="en-PK" w:eastAsia="en-PK"/>
        </w:rPr>
        <w:t>b</w:t>
      </w:r>
      <w:r w:rsidRPr="00843C21"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  <w:t>;</w:t>
      </w:r>
    </w:p>
    <w:p w14:paraId="43E26205" w14:textId="77777777" w:rsidR="00A15617" w:rsidRPr="00843C21" w:rsidRDefault="00A15617" w:rsidP="00A15617">
      <w:pPr>
        <w:autoSpaceDE w:val="0"/>
        <w:autoSpaceDN w:val="0"/>
        <w:adjustRightInd w:val="0"/>
        <w:spacing w:after="0" w:line="240" w:lineRule="auto"/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</w:pPr>
      <w:r w:rsidRPr="00843C21"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  <w:t>}</w:t>
      </w:r>
    </w:p>
    <w:p w14:paraId="5ED73215" w14:textId="77777777" w:rsidR="00A15617" w:rsidRPr="00843C21" w:rsidRDefault="00A15617" w:rsidP="00A15617">
      <w:pPr>
        <w:autoSpaceDE w:val="0"/>
        <w:autoSpaceDN w:val="0"/>
        <w:adjustRightInd w:val="0"/>
        <w:spacing w:after="0" w:line="240" w:lineRule="auto"/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</w:pPr>
    </w:p>
    <w:p w14:paraId="00A9286C" w14:textId="77777777" w:rsidR="00A15617" w:rsidRPr="00843C21" w:rsidRDefault="00A15617" w:rsidP="00A15617">
      <w:pPr>
        <w:autoSpaceDE w:val="0"/>
        <w:autoSpaceDN w:val="0"/>
        <w:adjustRightInd w:val="0"/>
        <w:spacing w:after="0" w:line="240" w:lineRule="auto"/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</w:pPr>
      <w:r w:rsidRPr="00843C21">
        <w:rPr>
          <w:rFonts w:asciiTheme="majorBidi" w:eastAsia="SimSun" w:hAnsiTheme="majorBidi" w:cstheme="majorBidi"/>
          <w:color w:val="0000FF"/>
          <w:sz w:val="19"/>
          <w:szCs w:val="19"/>
          <w:highlight w:val="white"/>
          <w:lang w:val="en-PK" w:eastAsia="en-PK"/>
        </w:rPr>
        <w:t>int</w:t>
      </w:r>
      <w:r w:rsidRPr="00843C21"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gramStart"/>
      <w:r w:rsidRPr="00843C21"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  <w:t>main(</w:t>
      </w:r>
      <w:proofErr w:type="gramEnd"/>
      <w:r w:rsidRPr="00843C21"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  <w:t>)</w:t>
      </w:r>
    </w:p>
    <w:p w14:paraId="74807413" w14:textId="77777777" w:rsidR="00A15617" w:rsidRPr="00843C21" w:rsidRDefault="00A15617" w:rsidP="00A15617">
      <w:pPr>
        <w:autoSpaceDE w:val="0"/>
        <w:autoSpaceDN w:val="0"/>
        <w:adjustRightInd w:val="0"/>
        <w:spacing w:after="0" w:line="240" w:lineRule="auto"/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</w:pPr>
      <w:r w:rsidRPr="00843C21"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  <w:t>{</w:t>
      </w:r>
    </w:p>
    <w:p w14:paraId="7EF1E99F" w14:textId="77777777" w:rsidR="00A15617" w:rsidRPr="00843C21" w:rsidRDefault="00A15617" w:rsidP="00A15617">
      <w:pPr>
        <w:autoSpaceDE w:val="0"/>
        <w:autoSpaceDN w:val="0"/>
        <w:adjustRightInd w:val="0"/>
        <w:spacing w:after="0" w:line="240" w:lineRule="auto"/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</w:pPr>
      <w:r w:rsidRPr="00843C21"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  <w:t xml:space="preserve">    </w:t>
      </w:r>
      <w:r w:rsidRPr="00843C21">
        <w:rPr>
          <w:rFonts w:asciiTheme="majorBidi" w:eastAsia="SimSun" w:hAnsiTheme="majorBidi" w:cstheme="majorBidi"/>
          <w:color w:val="0000FF"/>
          <w:sz w:val="19"/>
          <w:szCs w:val="19"/>
          <w:highlight w:val="white"/>
          <w:lang w:val="en-PK" w:eastAsia="en-PK"/>
        </w:rPr>
        <w:t>int</w:t>
      </w:r>
      <w:r w:rsidRPr="00843C21"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  <w:t xml:space="preserve"> x = 14, y = 20;</w:t>
      </w:r>
    </w:p>
    <w:p w14:paraId="219C73B9" w14:textId="37C45A01" w:rsidR="00A15617" w:rsidRPr="00843C21" w:rsidRDefault="00A15617" w:rsidP="00A15617">
      <w:pPr>
        <w:autoSpaceDE w:val="0"/>
        <w:autoSpaceDN w:val="0"/>
        <w:adjustRightInd w:val="0"/>
        <w:spacing w:after="0" w:line="240" w:lineRule="auto"/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</w:pPr>
      <w:r w:rsidRPr="00843C21"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  <w:t xml:space="preserve">   </w:t>
      </w:r>
      <w:r w:rsidRPr="00843C21"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eastAsia="en-PK"/>
        </w:rPr>
        <w:t xml:space="preserve"> </w:t>
      </w:r>
      <w:r w:rsidRPr="00843C21"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  <w:t xml:space="preserve"> </w:t>
      </w:r>
      <w:r w:rsidRPr="00843C21">
        <w:rPr>
          <w:rFonts w:asciiTheme="majorBidi" w:eastAsia="SimSun" w:hAnsiTheme="majorBidi" w:cstheme="majorBidi"/>
          <w:color w:val="0000FF"/>
          <w:sz w:val="19"/>
          <w:szCs w:val="19"/>
          <w:highlight w:val="white"/>
          <w:lang w:val="en-PK" w:eastAsia="en-PK"/>
        </w:rPr>
        <w:t>float</w:t>
      </w:r>
      <w:r w:rsidRPr="00843C21"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  <w:t xml:space="preserve"> a = 7.5, b = 3.5;</w:t>
      </w:r>
    </w:p>
    <w:p w14:paraId="0A103689" w14:textId="77777777" w:rsidR="00A15617" w:rsidRPr="00843C21" w:rsidRDefault="00A15617" w:rsidP="00A15617">
      <w:pPr>
        <w:autoSpaceDE w:val="0"/>
        <w:autoSpaceDN w:val="0"/>
        <w:adjustRightInd w:val="0"/>
        <w:spacing w:after="0" w:line="240" w:lineRule="auto"/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</w:pPr>
    </w:p>
    <w:p w14:paraId="2B08CD55" w14:textId="77777777" w:rsidR="00A15617" w:rsidRPr="00843C21" w:rsidRDefault="00A15617" w:rsidP="00A15617">
      <w:pPr>
        <w:autoSpaceDE w:val="0"/>
        <w:autoSpaceDN w:val="0"/>
        <w:adjustRightInd w:val="0"/>
        <w:spacing w:after="0" w:line="240" w:lineRule="auto"/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</w:pPr>
      <w:r w:rsidRPr="00843C21"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  <w:t xml:space="preserve">    </w:t>
      </w:r>
      <w:proofErr w:type="spellStart"/>
      <w:r w:rsidRPr="00843C21"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  <w:t>cout</w:t>
      </w:r>
      <w:proofErr w:type="spellEnd"/>
      <w:r w:rsidRPr="00843C21"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  <w:t xml:space="preserve"> </w:t>
      </w:r>
      <w:r w:rsidRPr="00843C21">
        <w:rPr>
          <w:rFonts w:asciiTheme="majorBidi" w:eastAsia="SimSun" w:hAnsiTheme="majorBidi" w:cstheme="majorBidi"/>
          <w:color w:val="008080"/>
          <w:sz w:val="19"/>
          <w:szCs w:val="19"/>
          <w:highlight w:val="white"/>
          <w:lang w:val="en-PK" w:eastAsia="en-PK"/>
        </w:rPr>
        <w:t>&lt;&lt;</w:t>
      </w:r>
      <w:r w:rsidRPr="00843C21"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  <w:t xml:space="preserve"> </w:t>
      </w:r>
      <w:r w:rsidRPr="00843C21">
        <w:rPr>
          <w:rFonts w:asciiTheme="majorBidi" w:eastAsia="SimSun" w:hAnsiTheme="majorBidi" w:cstheme="majorBidi"/>
          <w:color w:val="A31515"/>
          <w:sz w:val="19"/>
          <w:szCs w:val="19"/>
          <w:highlight w:val="white"/>
          <w:lang w:val="en-PK" w:eastAsia="en-PK"/>
        </w:rPr>
        <w:t>"Sum of integers "</w:t>
      </w:r>
      <w:r w:rsidRPr="00843C21"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  <w:t xml:space="preserve"> </w:t>
      </w:r>
      <w:r w:rsidRPr="00843C21">
        <w:rPr>
          <w:rFonts w:asciiTheme="majorBidi" w:eastAsia="SimSun" w:hAnsiTheme="majorBidi" w:cstheme="majorBidi"/>
          <w:color w:val="008080"/>
          <w:sz w:val="19"/>
          <w:szCs w:val="19"/>
          <w:highlight w:val="white"/>
          <w:lang w:val="en-PK" w:eastAsia="en-PK"/>
        </w:rPr>
        <w:t>&lt;&lt;</w:t>
      </w:r>
      <w:r w:rsidRPr="00843C21"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gramStart"/>
      <w:r w:rsidRPr="00843C21"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  <w:t>sum(</w:t>
      </w:r>
      <w:proofErr w:type="gramEnd"/>
      <w:r w:rsidRPr="00843C21"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  <w:t xml:space="preserve">x, y) </w:t>
      </w:r>
      <w:r w:rsidRPr="00843C21">
        <w:rPr>
          <w:rFonts w:asciiTheme="majorBidi" w:eastAsia="SimSun" w:hAnsiTheme="majorBidi" w:cstheme="majorBidi"/>
          <w:color w:val="008080"/>
          <w:sz w:val="19"/>
          <w:szCs w:val="19"/>
          <w:highlight w:val="white"/>
          <w:lang w:val="en-PK" w:eastAsia="en-PK"/>
        </w:rPr>
        <w:t>&lt;&lt;</w:t>
      </w:r>
      <w:r w:rsidRPr="00843C21"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spellStart"/>
      <w:r w:rsidRPr="00843C21"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  <w:t>endl</w:t>
      </w:r>
      <w:proofErr w:type="spellEnd"/>
      <w:r w:rsidRPr="00843C21"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  <w:t>;</w:t>
      </w:r>
    </w:p>
    <w:p w14:paraId="0BBA0C20" w14:textId="77777777" w:rsidR="00A15617" w:rsidRPr="00843C21" w:rsidRDefault="00A15617" w:rsidP="00A15617">
      <w:pPr>
        <w:autoSpaceDE w:val="0"/>
        <w:autoSpaceDN w:val="0"/>
        <w:adjustRightInd w:val="0"/>
        <w:spacing w:after="0" w:line="240" w:lineRule="auto"/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</w:pPr>
      <w:r w:rsidRPr="00843C21"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  <w:t xml:space="preserve">    </w:t>
      </w:r>
      <w:proofErr w:type="spellStart"/>
      <w:r w:rsidRPr="00843C21"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  <w:t>cout</w:t>
      </w:r>
      <w:proofErr w:type="spellEnd"/>
      <w:r w:rsidRPr="00843C21"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  <w:t xml:space="preserve"> </w:t>
      </w:r>
      <w:r w:rsidRPr="00843C21">
        <w:rPr>
          <w:rFonts w:asciiTheme="majorBidi" w:eastAsia="SimSun" w:hAnsiTheme="majorBidi" w:cstheme="majorBidi"/>
          <w:color w:val="008080"/>
          <w:sz w:val="19"/>
          <w:szCs w:val="19"/>
          <w:highlight w:val="white"/>
          <w:lang w:val="en-PK" w:eastAsia="en-PK"/>
        </w:rPr>
        <w:t>&lt;&lt;</w:t>
      </w:r>
      <w:r w:rsidRPr="00843C21"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  <w:t xml:space="preserve"> </w:t>
      </w:r>
      <w:r w:rsidRPr="00843C21">
        <w:rPr>
          <w:rFonts w:asciiTheme="majorBidi" w:eastAsia="SimSun" w:hAnsiTheme="majorBidi" w:cstheme="majorBidi"/>
          <w:color w:val="A31515"/>
          <w:sz w:val="19"/>
          <w:szCs w:val="19"/>
          <w:highlight w:val="white"/>
          <w:lang w:val="en-PK" w:eastAsia="en-PK"/>
        </w:rPr>
        <w:t>"Sum of floats "</w:t>
      </w:r>
      <w:r w:rsidRPr="00843C21"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  <w:t xml:space="preserve"> </w:t>
      </w:r>
      <w:r w:rsidRPr="00843C21">
        <w:rPr>
          <w:rFonts w:asciiTheme="majorBidi" w:eastAsia="SimSun" w:hAnsiTheme="majorBidi" w:cstheme="majorBidi"/>
          <w:color w:val="008080"/>
          <w:sz w:val="19"/>
          <w:szCs w:val="19"/>
          <w:highlight w:val="white"/>
          <w:lang w:val="en-PK" w:eastAsia="en-PK"/>
        </w:rPr>
        <w:t>&lt;&lt;</w:t>
      </w:r>
      <w:r w:rsidRPr="00843C21"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gramStart"/>
      <w:r w:rsidRPr="00843C21"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  <w:t>sum(</w:t>
      </w:r>
      <w:proofErr w:type="gramEnd"/>
      <w:r w:rsidRPr="00843C21"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  <w:t xml:space="preserve">a, b) </w:t>
      </w:r>
      <w:r w:rsidRPr="00843C21">
        <w:rPr>
          <w:rFonts w:asciiTheme="majorBidi" w:eastAsia="SimSun" w:hAnsiTheme="majorBidi" w:cstheme="majorBidi"/>
          <w:color w:val="008080"/>
          <w:sz w:val="19"/>
          <w:szCs w:val="19"/>
          <w:highlight w:val="white"/>
          <w:lang w:val="en-PK" w:eastAsia="en-PK"/>
        </w:rPr>
        <w:t>&lt;&lt;</w:t>
      </w:r>
      <w:r w:rsidRPr="00843C21"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spellStart"/>
      <w:r w:rsidRPr="00843C21"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  <w:t>endl</w:t>
      </w:r>
      <w:proofErr w:type="spellEnd"/>
      <w:r w:rsidRPr="00843C21"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  <w:t>;</w:t>
      </w:r>
    </w:p>
    <w:p w14:paraId="7B6FDDB8" w14:textId="77777777" w:rsidR="00A15617" w:rsidRPr="00843C21" w:rsidRDefault="00A15617" w:rsidP="00A15617">
      <w:pPr>
        <w:autoSpaceDE w:val="0"/>
        <w:autoSpaceDN w:val="0"/>
        <w:adjustRightInd w:val="0"/>
        <w:spacing w:after="0" w:line="240" w:lineRule="auto"/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</w:pPr>
    </w:p>
    <w:p w14:paraId="0D99E198" w14:textId="77777777" w:rsidR="00A15617" w:rsidRPr="00843C21" w:rsidRDefault="00A15617" w:rsidP="00A15617">
      <w:pPr>
        <w:autoSpaceDE w:val="0"/>
        <w:autoSpaceDN w:val="0"/>
        <w:adjustRightInd w:val="0"/>
        <w:spacing w:after="0" w:line="240" w:lineRule="auto"/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</w:pPr>
      <w:r w:rsidRPr="00843C21"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  <w:t xml:space="preserve">    </w:t>
      </w:r>
      <w:r w:rsidRPr="00843C21">
        <w:rPr>
          <w:rFonts w:asciiTheme="majorBidi" w:eastAsia="SimSun" w:hAnsiTheme="majorBidi" w:cstheme="majorBidi"/>
          <w:color w:val="0000FF"/>
          <w:sz w:val="19"/>
          <w:szCs w:val="19"/>
          <w:highlight w:val="white"/>
          <w:lang w:val="en-PK" w:eastAsia="en-PK"/>
        </w:rPr>
        <w:t>return</w:t>
      </w:r>
      <w:r w:rsidRPr="00843C21"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  <w:t xml:space="preserve"> 0;</w:t>
      </w:r>
    </w:p>
    <w:p w14:paraId="7410D246" w14:textId="1B7A6AAE" w:rsidR="00A15617" w:rsidRPr="00843C21" w:rsidRDefault="00A15617" w:rsidP="00A15617">
      <w:pPr>
        <w:rPr>
          <w:rFonts w:asciiTheme="majorBidi" w:eastAsia="SimSun" w:hAnsiTheme="majorBidi" w:cstheme="majorBidi"/>
          <w:b/>
          <w:bCs/>
          <w:sz w:val="24"/>
          <w:szCs w:val="24"/>
        </w:rPr>
      </w:pPr>
      <w:r w:rsidRPr="00843C21">
        <w:rPr>
          <w:rFonts w:asciiTheme="majorBidi" w:eastAsia="SimSun" w:hAnsiTheme="majorBidi" w:cstheme="majorBidi"/>
          <w:color w:val="000000"/>
          <w:sz w:val="19"/>
          <w:szCs w:val="19"/>
          <w:highlight w:val="white"/>
          <w:lang w:val="en-PK" w:eastAsia="en-PK"/>
        </w:rPr>
        <w:t>}</w:t>
      </w:r>
    </w:p>
    <w:p w14:paraId="4933E79F" w14:textId="30EFA16E" w:rsidR="008A4C11" w:rsidRPr="00843C21" w:rsidRDefault="008A4C11">
      <w:pPr>
        <w:rPr>
          <w:rFonts w:asciiTheme="majorBidi" w:eastAsia="SimSun" w:hAnsiTheme="majorBidi" w:cstheme="majorBidi"/>
          <w:sz w:val="24"/>
          <w:szCs w:val="24"/>
        </w:rPr>
      </w:pPr>
      <w:r w:rsidRPr="00843C21">
        <w:rPr>
          <w:rFonts w:asciiTheme="majorBidi" w:eastAsia="SimSun" w:hAnsiTheme="majorBidi" w:cstheme="majorBidi"/>
          <w:noProof/>
          <w:sz w:val="24"/>
          <w:szCs w:val="24"/>
        </w:rPr>
        <w:drawing>
          <wp:inline distT="0" distB="0" distL="0" distR="0" wp14:anchorId="33976BBC" wp14:editId="4D7350CF">
            <wp:extent cx="5486400" cy="2349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2494" b="5236"/>
                    <a:stretch/>
                  </pic:blipFill>
                  <pic:spPr bwMode="auto">
                    <a:xfrm>
                      <a:off x="0" y="0"/>
                      <a:ext cx="5486400" cy="234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DCAA4F" w14:textId="198283F5" w:rsidR="00A15617" w:rsidRDefault="00A15617" w:rsidP="00A15617">
      <w:pPr>
        <w:rPr>
          <w:rFonts w:asciiTheme="majorBidi" w:eastAsia="SimSun" w:hAnsiTheme="majorBidi" w:cstheme="majorBidi"/>
          <w:b/>
          <w:bCs/>
          <w:sz w:val="24"/>
          <w:szCs w:val="24"/>
        </w:rPr>
      </w:pPr>
      <w:r w:rsidRPr="00D60840">
        <w:rPr>
          <w:rFonts w:asciiTheme="majorBidi" w:eastAsia="SimSun" w:hAnsiTheme="majorBidi" w:cstheme="majorBidi"/>
          <w:b/>
          <w:bCs/>
          <w:sz w:val="26"/>
          <w:szCs w:val="26"/>
        </w:rPr>
        <w:t>Output:</w:t>
      </w:r>
      <w:r w:rsidRPr="00843C21">
        <w:rPr>
          <w:rFonts w:asciiTheme="majorBidi" w:eastAsia="SimSun" w:hAnsiTheme="majorBidi" w:cstheme="majorBidi"/>
          <w:b/>
          <w:bCs/>
          <w:sz w:val="24"/>
          <w:szCs w:val="24"/>
        </w:rPr>
        <w:t xml:space="preserve"> </w:t>
      </w:r>
      <w:r w:rsidRPr="00843C21">
        <w:rPr>
          <w:rFonts w:asciiTheme="majorBidi" w:eastAsia="SimSun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18A0D10F" wp14:editId="2A9EA480">
            <wp:extent cx="5486400" cy="14281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D0AD9" w14:textId="7265ED30" w:rsidR="00E735E6" w:rsidRDefault="00E735E6" w:rsidP="00A15617">
      <w:pPr>
        <w:rPr>
          <w:rFonts w:asciiTheme="majorBidi" w:eastAsia="SimSun" w:hAnsiTheme="majorBidi" w:cstheme="majorBidi"/>
          <w:b/>
          <w:bCs/>
          <w:sz w:val="24"/>
          <w:szCs w:val="24"/>
        </w:rPr>
      </w:pPr>
    </w:p>
    <w:p w14:paraId="4B4939C8" w14:textId="77777777" w:rsidR="00E735E6" w:rsidRPr="00843C21" w:rsidRDefault="00E735E6" w:rsidP="00A15617">
      <w:pPr>
        <w:rPr>
          <w:rFonts w:asciiTheme="majorBidi" w:eastAsia="SimSun" w:hAnsiTheme="majorBidi" w:cstheme="majorBidi"/>
          <w:b/>
          <w:bCs/>
          <w:sz w:val="24"/>
          <w:szCs w:val="24"/>
        </w:rPr>
      </w:pPr>
    </w:p>
    <w:p w14:paraId="657D039A" w14:textId="77777777" w:rsidR="00761AD9" w:rsidRPr="00843C21" w:rsidRDefault="00D60840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ind w:left="5873" w:hangingChars="2250" w:hanging="5873"/>
        <w:rPr>
          <w:rFonts w:asciiTheme="majorBidi" w:hAnsiTheme="majorBidi"/>
          <w:color w:val="auto"/>
        </w:rPr>
      </w:pPr>
      <w:r w:rsidRPr="00843C21">
        <w:rPr>
          <w:rFonts w:asciiTheme="majorBidi" w:hAnsiTheme="majorBidi"/>
          <w:color w:val="auto"/>
        </w:rPr>
        <w:lastRenderedPageBreak/>
        <w:t>Task 2:  Date Time</w:t>
      </w:r>
      <w:r w:rsidRPr="00843C21">
        <w:rPr>
          <w:rFonts w:asciiTheme="majorBidi" w:hAnsiTheme="majorBidi"/>
          <w:color w:val="auto"/>
        </w:rPr>
        <w:tab/>
        <w:t xml:space="preserve">                       5 Marks</w:t>
      </w:r>
    </w:p>
    <w:p w14:paraId="08001293" w14:textId="77777777" w:rsidR="00761AD9" w:rsidRPr="00843C21" w:rsidRDefault="00761AD9">
      <w:pPr>
        <w:rPr>
          <w:rFonts w:asciiTheme="majorBidi" w:eastAsia="SimSun" w:hAnsiTheme="majorBidi" w:cstheme="majorBidi"/>
          <w:sz w:val="24"/>
          <w:szCs w:val="24"/>
        </w:rPr>
      </w:pPr>
    </w:p>
    <w:p w14:paraId="05D54CE6" w14:textId="77777777" w:rsidR="00761AD9" w:rsidRPr="00843C21" w:rsidRDefault="00D60840">
      <w:pPr>
        <w:pStyle w:val="NormalWeb"/>
        <w:rPr>
          <w:rFonts w:asciiTheme="majorBidi" w:hAnsiTheme="majorBidi" w:cstheme="majorBidi"/>
        </w:rPr>
      </w:pPr>
      <w:r w:rsidRPr="00843C21">
        <w:rPr>
          <w:rFonts w:asciiTheme="majorBidi" w:hAnsiTheme="majorBidi" w:cstheme="majorBidi"/>
        </w:rPr>
        <w:t xml:space="preserve">Write a </w:t>
      </w:r>
      <w:r w:rsidRPr="00843C21">
        <w:rPr>
          <w:rStyle w:val="Strong"/>
          <w:rFonts w:asciiTheme="majorBidi" w:hAnsiTheme="majorBidi" w:cstheme="majorBidi"/>
        </w:rPr>
        <w:t>function template</w:t>
      </w:r>
      <w:r w:rsidRPr="00843C21">
        <w:rPr>
          <w:rFonts w:asciiTheme="majorBidi" w:hAnsiTheme="majorBidi" w:cstheme="majorBidi"/>
        </w:rPr>
        <w:t xml:space="preserve"> to </w:t>
      </w:r>
      <w:r w:rsidRPr="00843C21">
        <w:rPr>
          <w:rStyle w:val="Strong"/>
          <w:rFonts w:asciiTheme="majorBidi" w:hAnsiTheme="majorBidi" w:cstheme="majorBidi"/>
        </w:rPr>
        <w:t>display a Date or Time</w:t>
      </w:r>
      <w:r w:rsidRPr="00843C21">
        <w:rPr>
          <w:rFonts w:asciiTheme="majorBidi" w:hAnsiTheme="majorBidi" w:cstheme="majorBidi"/>
        </w:rPr>
        <w:t xml:space="preserve"> in a formatted way.</w:t>
      </w:r>
    </w:p>
    <w:p w14:paraId="62F3CF92" w14:textId="77777777" w:rsidR="00761AD9" w:rsidRPr="00843C21" w:rsidRDefault="00761AD9">
      <w:pPr>
        <w:spacing w:beforeAutospacing="1" w:after="0" w:afterAutospacing="1"/>
        <w:ind w:left="1080"/>
        <w:rPr>
          <w:rFonts w:asciiTheme="majorBidi" w:hAnsiTheme="majorBidi" w:cstheme="majorBidi"/>
        </w:rPr>
      </w:pPr>
    </w:p>
    <w:p w14:paraId="3E6F00D6" w14:textId="77777777" w:rsidR="00761AD9" w:rsidRPr="00843C21" w:rsidRDefault="00D60840">
      <w:pPr>
        <w:pStyle w:val="NormalWeb"/>
        <w:rPr>
          <w:rFonts w:asciiTheme="majorBidi" w:hAnsiTheme="majorBidi" w:cstheme="majorBidi"/>
        </w:rPr>
      </w:pPr>
      <w:r w:rsidRPr="00843C21">
        <w:rPr>
          <w:rFonts w:asciiTheme="majorBidi" w:hAnsiTheme="majorBidi" w:cstheme="majorBidi"/>
        </w:rPr>
        <w:t xml:space="preserve">Use a template so the same function works for both </w:t>
      </w:r>
      <w:r w:rsidRPr="00843C21">
        <w:rPr>
          <w:rStyle w:val="Strong"/>
          <w:rFonts w:asciiTheme="majorBidi" w:hAnsiTheme="majorBidi" w:cstheme="majorBidi"/>
        </w:rPr>
        <w:t>Date (day, month, year)</w:t>
      </w:r>
      <w:r w:rsidRPr="00843C21">
        <w:rPr>
          <w:rFonts w:asciiTheme="majorBidi" w:hAnsiTheme="majorBidi" w:cstheme="majorBidi"/>
        </w:rPr>
        <w:t xml:space="preserve"> and </w:t>
      </w:r>
      <w:r w:rsidRPr="00843C21">
        <w:rPr>
          <w:rStyle w:val="Strong"/>
          <w:rFonts w:asciiTheme="majorBidi" w:hAnsiTheme="majorBidi" w:cstheme="majorBidi"/>
        </w:rPr>
        <w:t>Time (hours, minutes, seconds)</w:t>
      </w:r>
      <w:r w:rsidRPr="00843C21">
        <w:rPr>
          <w:rFonts w:asciiTheme="majorBidi" w:hAnsiTheme="majorBidi" w:cstheme="majorBidi"/>
        </w:rPr>
        <w:t>.</w:t>
      </w:r>
    </w:p>
    <w:p w14:paraId="437FE1B1" w14:textId="77777777" w:rsidR="00761AD9" w:rsidRPr="00843C21" w:rsidRDefault="00D60840">
      <w:pPr>
        <w:pStyle w:val="NormalWeb"/>
        <w:rPr>
          <w:rFonts w:asciiTheme="majorBidi" w:hAnsiTheme="majorBidi" w:cstheme="majorBidi"/>
        </w:rPr>
      </w:pPr>
      <w:r w:rsidRPr="00843C21">
        <w:rPr>
          <w:rFonts w:asciiTheme="majorBidi" w:hAnsiTheme="majorBidi" w:cstheme="majorBidi"/>
        </w:rPr>
        <w:t>Take input from the user and print the formatted result.</w:t>
      </w:r>
    </w:p>
    <w:p w14:paraId="1C0215E0" w14:textId="77777777" w:rsidR="00761AD9" w:rsidRPr="00843C21" w:rsidRDefault="00D60840">
      <w:pPr>
        <w:pStyle w:val="NormalWeb"/>
        <w:rPr>
          <w:rFonts w:asciiTheme="majorBidi" w:hAnsiTheme="majorBidi" w:cstheme="majorBidi"/>
        </w:rPr>
      </w:pPr>
      <w:r w:rsidRPr="00843C21">
        <w:rPr>
          <w:rStyle w:val="Strong"/>
          <w:rFonts w:asciiTheme="majorBidi" w:hAnsiTheme="majorBidi" w:cstheme="majorBidi"/>
        </w:rP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2952"/>
      </w:tblGrid>
      <w:tr w:rsidR="00761AD9" w:rsidRPr="00843C21" w14:paraId="7DBD89A2" w14:textId="77777777">
        <w:tc>
          <w:tcPr>
            <w:tcW w:w="2952" w:type="dxa"/>
          </w:tcPr>
          <w:p w14:paraId="170DEC4C" w14:textId="77777777" w:rsidR="00761AD9" w:rsidRPr="00843C21" w:rsidRDefault="00D60840">
            <w:pPr>
              <w:rPr>
                <w:rFonts w:asciiTheme="majorBidi" w:eastAsia="SimSun" w:hAnsiTheme="majorBidi" w:cstheme="majorBidi"/>
                <w:sz w:val="24"/>
                <w:szCs w:val="24"/>
              </w:rPr>
            </w:pPr>
            <w:r w:rsidRPr="00843C21">
              <w:rPr>
                <w:rFonts w:asciiTheme="majorBidi" w:eastAsia="SimSun" w:hAnsiTheme="majorBidi" w:cstheme="majorBidi"/>
                <w:sz w:val="24"/>
                <w:szCs w:val="24"/>
              </w:rPr>
              <w:t>Input</w:t>
            </w:r>
          </w:p>
        </w:tc>
        <w:tc>
          <w:tcPr>
            <w:tcW w:w="2952" w:type="dxa"/>
          </w:tcPr>
          <w:p w14:paraId="0C2EE2C0" w14:textId="77777777" w:rsidR="00761AD9" w:rsidRPr="00843C21" w:rsidRDefault="00D60840">
            <w:pPr>
              <w:rPr>
                <w:rFonts w:asciiTheme="majorBidi" w:eastAsia="SimSun" w:hAnsiTheme="majorBidi" w:cstheme="majorBidi"/>
                <w:sz w:val="24"/>
                <w:szCs w:val="24"/>
              </w:rPr>
            </w:pPr>
            <w:r w:rsidRPr="00843C21">
              <w:rPr>
                <w:rFonts w:asciiTheme="majorBidi" w:eastAsia="SimSun" w:hAnsiTheme="majorBidi" w:cstheme="majorBidi"/>
                <w:sz w:val="24"/>
                <w:szCs w:val="24"/>
              </w:rPr>
              <w:t>Output</w:t>
            </w:r>
          </w:p>
        </w:tc>
      </w:tr>
      <w:tr w:rsidR="00761AD9" w:rsidRPr="00843C21" w14:paraId="50921198" w14:textId="77777777">
        <w:tc>
          <w:tcPr>
            <w:tcW w:w="2952" w:type="dxa"/>
          </w:tcPr>
          <w:p w14:paraId="6B55FA4B" w14:textId="77777777" w:rsidR="00761AD9" w:rsidRPr="00843C21" w:rsidRDefault="00D60840">
            <w:pPr>
              <w:rPr>
                <w:rFonts w:asciiTheme="majorBidi" w:eastAsia="SimSun" w:hAnsiTheme="majorBidi" w:cstheme="majorBidi"/>
                <w:sz w:val="24"/>
                <w:szCs w:val="24"/>
              </w:rPr>
            </w:pPr>
            <w:r w:rsidRPr="00843C21">
              <w:rPr>
                <w:rFonts w:asciiTheme="majorBidi" w:eastAsia="SimSun" w:hAnsiTheme="majorBidi" w:cstheme="majorBidi"/>
                <w:sz w:val="24"/>
                <w:szCs w:val="24"/>
              </w:rPr>
              <w:t>Date: 21 1 2026</w:t>
            </w:r>
          </w:p>
        </w:tc>
        <w:tc>
          <w:tcPr>
            <w:tcW w:w="2952" w:type="dxa"/>
          </w:tcPr>
          <w:p w14:paraId="5C70058E" w14:textId="77777777" w:rsidR="00761AD9" w:rsidRPr="00843C21" w:rsidRDefault="00D60840">
            <w:pPr>
              <w:rPr>
                <w:rFonts w:asciiTheme="majorBidi" w:eastAsia="SimSun" w:hAnsiTheme="majorBidi" w:cstheme="majorBidi"/>
                <w:sz w:val="24"/>
                <w:szCs w:val="24"/>
              </w:rPr>
            </w:pPr>
            <w:r w:rsidRPr="00843C21">
              <w:rPr>
                <w:rFonts w:asciiTheme="majorBidi" w:eastAsia="SimSun" w:hAnsiTheme="majorBidi" w:cstheme="majorBidi"/>
                <w:sz w:val="24"/>
                <w:szCs w:val="24"/>
              </w:rPr>
              <w:t>21/01/2026</w:t>
            </w:r>
          </w:p>
        </w:tc>
      </w:tr>
      <w:tr w:rsidR="00761AD9" w:rsidRPr="00843C21" w14:paraId="36457415" w14:textId="77777777">
        <w:tc>
          <w:tcPr>
            <w:tcW w:w="2952" w:type="dxa"/>
          </w:tcPr>
          <w:p w14:paraId="0EB9DB79" w14:textId="77777777" w:rsidR="00761AD9" w:rsidRPr="00843C21" w:rsidRDefault="00D60840">
            <w:pPr>
              <w:rPr>
                <w:rFonts w:asciiTheme="majorBidi" w:eastAsia="SimSun" w:hAnsiTheme="majorBidi" w:cstheme="majorBidi"/>
                <w:sz w:val="24"/>
                <w:szCs w:val="24"/>
              </w:rPr>
            </w:pPr>
            <w:r w:rsidRPr="00843C21">
              <w:rPr>
                <w:rFonts w:asciiTheme="majorBidi" w:eastAsia="SimSun" w:hAnsiTheme="majorBidi" w:cstheme="majorBidi"/>
                <w:sz w:val="24"/>
                <w:szCs w:val="24"/>
              </w:rPr>
              <w:t>Time: 14 30 45</w:t>
            </w:r>
          </w:p>
        </w:tc>
        <w:tc>
          <w:tcPr>
            <w:tcW w:w="2952" w:type="dxa"/>
          </w:tcPr>
          <w:p w14:paraId="0B256FFA" w14:textId="77777777" w:rsidR="00761AD9" w:rsidRPr="00843C21" w:rsidRDefault="00D60840">
            <w:pPr>
              <w:rPr>
                <w:rFonts w:asciiTheme="majorBidi" w:eastAsia="SimSun" w:hAnsiTheme="majorBidi" w:cstheme="majorBidi"/>
                <w:sz w:val="24"/>
                <w:szCs w:val="24"/>
              </w:rPr>
            </w:pPr>
            <w:r w:rsidRPr="00843C21">
              <w:rPr>
                <w:rFonts w:asciiTheme="majorBidi" w:eastAsia="SimSun" w:hAnsiTheme="majorBidi" w:cstheme="majorBidi"/>
                <w:sz w:val="24"/>
                <w:szCs w:val="24"/>
              </w:rPr>
              <w:t>14:30:45</w:t>
            </w:r>
          </w:p>
        </w:tc>
      </w:tr>
    </w:tbl>
    <w:p w14:paraId="21830E31" w14:textId="533A847F" w:rsidR="00761AD9" w:rsidRDefault="00761AD9">
      <w:pPr>
        <w:rPr>
          <w:rFonts w:asciiTheme="majorBidi" w:eastAsia="SimSun" w:hAnsiTheme="majorBidi" w:cstheme="majorBidi"/>
          <w:sz w:val="24"/>
          <w:szCs w:val="24"/>
        </w:rPr>
      </w:pPr>
    </w:p>
    <w:p w14:paraId="06F9E9FC" w14:textId="199A76FA" w:rsidR="00E735E6" w:rsidRPr="00D60840" w:rsidRDefault="00E735E6">
      <w:pPr>
        <w:rPr>
          <w:rFonts w:asciiTheme="majorBidi" w:eastAsia="SimSun" w:hAnsiTheme="majorBidi" w:cstheme="majorBidi"/>
          <w:b/>
          <w:bCs/>
          <w:sz w:val="26"/>
          <w:szCs w:val="26"/>
        </w:rPr>
      </w:pPr>
      <w:r w:rsidRPr="00D60840">
        <w:rPr>
          <w:rFonts w:asciiTheme="majorBidi" w:eastAsia="SimSun" w:hAnsiTheme="majorBidi" w:cstheme="majorBidi"/>
          <w:b/>
          <w:bCs/>
          <w:sz w:val="26"/>
          <w:szCs w:val="26"/>
        </w:rPr>
        <w:t>Code:</w:t>
      </w:r>
    </w:p>
    <w:p w14:paraId="432CA2B3" w14:textId="77777777" w:rsidR="00D60840" w:rsidRDefault="00D60840" w:rsidP="00D6084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808080"/>
          <w:sz w:val="19"/>
          <w:szCs w:val="19"/>
          <w:highlight w:val="white"/>
          <w:lang w:val="en-PK" w:eastAsia="en-PK"/>
        </w:rPr>
        <w:t>#include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&lt;iostream&gt;</w:t>
      </w:r>
    </w:p>
    <w:p w14:paraId="226A86CB" w14:textId="77777777" w:rsidR="00D60840" w:rsidRDefault="00D60840" w:rsidP="00D6084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using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namespace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std;</w:t>
      </w:r>
    </w:p>
    <w:p w14:paraId="6BC1E472" w14:textId="77777777" w:rsidR="00D60840" w:rsidRDefault="00D60840" w:rsidP="00D6084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</w:p>
    <w:p w14:paraId="0865ED4B" w14:textId="77777777" w:rsidR="00D60840" w:rsidRDefault="00D60840" w:rsidP="00D6084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template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&lt;</w:t>
      </w:r>
      <w:proofErr w:type="spellStart"/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typename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2B91AF"/>
          <w:sz w:val="19"/>
          <w:szCs w:val="19"/>
          <w:highlight w:val="white"/>
          <w:lang w:val="en-PK" w:eastAsia="en-PK"/>
        </w:rPr>
        <w:t>T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&gt;</w:t>
      </w:r>
    </w:p>
    <w:p w14:paraId="494CFDBC" w14:textId="77777777" w:rsidR="00D60840" w:rsidRDefault="00D60840" w:rsidP="00D6084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void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gram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display(</w:t>
      </w:r>
      <w:proofErr w:type="gramEnd"/>
      <w:r>
        <w:rPr>
          <w:rFonts w:ascii="Cascadia Mono" w:eastAsia="SimSun" w:hAnsi="Cascadia Mono" w:cs="Cascadia Mono"/>
          <w:color w:val="2B91AF"/>
          <w:sz w:val="19"/>
          <w:szCs w:val="19"/>
          <w:highlight w:val="white"/>
          <w:lang w:val="en-PK" w:eastAsia="en-PK"/>
        </w:rPr>
        <w:t>T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808080"/>
          <w:sz w:val="19"/>
          <w:szCs w:val="19"/>
          <w:highlight w:val="white"/>
          <w:lang w:val="en-PK" w:eastAsia="en-PK"/>
        </w:rPr>
        <w:t>x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, </w:t>
      </w:r>
      <w:r>
        <w:rPr>
          <w:rFonts w:ascii="Cascadia Mono" w:eastAsia="SimSun" w:hAnsi="Cascadia Mono" w:cs="Cascadia Mono"/>
          <w:color w:val="2B91AF"/>
          <w:sz w:val="19"/>
          <w:szCs w:val="19"/>
          <w:highlight w:val="white"/>
          <w:lang w:val="en-PK" w:eastAsia="en-PK"/>
        </w:rPr>
        <w:t>T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808080"/>
          <w:sz w:val="19"/>
          <w:szCs w:val="19"/>
          <w:highlight w:val="white"/>
          <w:lang w:val="en-PK" w:eastAsia="en-PK"/>
        </w:rPr>
        <w:t>y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, </w:t>
      </w:r>
      <w:r>
        <w:rPr>
          <w:rFonts w:ascii="Cascadia Mono" w:eastAsia="SimSun" w:hAnsi="Cascadia Mono" w:cs="Cascadia Mono"/>
          <w:color w:val="2B91AF"/>
          <w:sz w:val="19"/>
          <w:szCs w:val="19"/>
          <w:highlight w:val="white"/>
          <w:lang w:val="en-PK" w:eastAsia="en-PK"/>
        </w:rPr>
        <w:t>T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808080"/>
          <w:sz w:val="19"/>
          <w:szCs w:val="19"/>
          <w:highlight w:val="white"/>
          <w:lang w:val="en-PK" w:eastAsia="en-PK"/>
        </w:rPr>
        <w:t>z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,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char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spellStart"/>
      <w:r>
        <w:rPr>
          <w:rFonts w:ascii="Cascadia Mono" w:eastAsia="SimSun" w:hAnsi="Cascadia Mono" w:cs="Cascadia Mono"/>
          <w:color w:val="808080"/>
          <w:sz w:val="19"/>
          <w:szCs w:val="19"/>
          <w:highlight w:val="white"/>
          <w:lang w:val="en-PK" w:eastAsia="en-PK"/>
        </w:rPr>
        <w:t>sep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) {</w:t>
      </w:r>
    </w:p>
    <w:p w14:paraId="29AEE493" w14:textId="77777777" w:rsidR="00D60840" w:rsidRDefault="00D60840" w:rsidP="00D6084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if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(</w:t>
      </w:r>
      <w:r>
        <w:rPr>
          <w:rFonts w:ascii="Cascadia Mono" w:eastAsia="SimSun" w:hAnsi="Cascadia Mono" w:cs="Cascadia Mono"/>
          <w:color w:val="808080"/>
          <w:sz w:val="19"/>
          <w:szCs w:val="19"/>
          <w:highlight w:val="white"/>
          <w:lang w:val="en-PK" w:eastAsia="en-PK"/>
        </w:rPr>
        <w:t>x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&lt; 10)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cout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"0"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3583959F" w14:textId="77777777" w:rsidR="00D60840" w:rsidRDefault="00D60840" w:rsidP="00D6084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cout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&lt;&lt; </w:t>
      </w:r>
      <w:r>
        <w:rPr>
          <w:rFonts w:ascii="Cascadia Mono" w:eastAsia="SimSun" w:hAnsi="Cascadia Mono" w:cs="Cascadia Mono"/>
          <w:color w:val="808080"/>
          <w:sz w:val="19"/>
          <w:szCs w:val="19"/>
          <w:highlight w:val="white"/>
          <w:lang w:val="en-PK" w:eastAsia="en-PK"/>
        </w:rPr>
        <w:t>x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&lt;&lt; </w:t>
      </w:r>
      <w:proofErr w:type="spellStart"/>
      <w:r>
        <w:rPr>
          <w:rFonts w:ascii="Cascadia Mono" w:eastAsia="SimSun" w:hAnsi="Cascadia Mono" w:cs="Cascadia Mono"/>
          <w:color w:val="808080"/>
          <w:sz w:val="19"/>
          <w:szCs w:val="19"/>
          <w:highlight w:val="white"/>
          <w:lang w:val="en-PK" w:eastAsia="en-PK"/>
        </w:rPr>
        <w:t>sep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140FD3C6" w14:textId="77777777" w:rsidR="00D60840" w:rsidRDefault="00D60840" w:rsidP="00D6084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if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(</w:t>
      </w:r>
      <w:r>
        <w:rPr>
          <w:rFonts w:ascii="Cascadia Mono" w:eastAsia="SimSun" w:hAnsi="Cascadia Mono" w:cs="Cascadia Mono"/>
          <w:color w:val="808080"/>
          <w:sz w:val="19"/>
          <w:szCs w:val="19"/>
          <w:highlight w:val="white"/>
          <w:lang w:val="en-PK" w:eastAsia="en-PK"/>
        </w:rPr>
        <w:t>y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&lt; 10)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cout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"0"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3E3C12B2" w14:textId="77777777" w:rsidR="00D60840" w:rsidRDefault="00D60840" w:rsidP="00D6084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cout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&lt;&lt; </w:t>
      </w:r>
      <w:r>
        <w:rPr>
          <w:rFonts w:ascii="Cascadia Mono" w:eastAsia="SimSun" w:hAnsi="Cascadia Mono" w:cs="Cascadia Mono"/>
          <w:color w:val="808080"/>
          <w:sz w:val="19"/>
          <w:szCs w:val="19"/>
          <w:highlight w:val="white"/>
          <w:lang w:val="en-PK" w:eastAsia="en-PK"/>
        </w:rPr>
        <w:t>y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&lt;&lt; </w:t>
      </w:r>
      <w:proofErr w:type="spellStart"/>
      <w:r>
        <w:rPr>
          <w:rFonts w:ascii="Cascadia Mono" w:eastAsia="SimSun" w:hAnsi="Cascadia Mono" w:cs="Cascadia Mono"/>
          <w:color w:val="808080"/>
          <w:sz w:val="19"/>
          <w:szCs w:val="19"/>
          <w:highlight w:val="white"/>
          <w:lang w:val="en-PK" w:eastAsia="en-PK"/>
        </w:rPr>
        <w:t>sep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21A6003F" w14:textId="77777777" w:rsidR="00D60840" w:rsidRDefault="00D60840" w:rsidP="00D6084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if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(</w:t>
      </w:r>
      <w:r>
        <w:rPr>
          <w:rFonts w:ascii="Cascadia Mono" w:eastAsia="SimSun" w:hAnsi="Cascadia Mono" w:cs="Cascadia Mono"/>
          <w:color w:val="808080"/>
          <w:sz w:val="19"/>
          <w:szCs w:val="19"/>
          <w:highlight w:val="white"/>
          <w:lang w:val="en-PK" w:eastAsia="en-PK"/>
        </w:rPr>
        <w:t>z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&lt; 10)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cout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"0"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78643299" w14:textId="77777777" w:rsidR="00D60840" w:rsidRDefault="00D60840" w:rsidP="00D6084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cout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&lt;&lt; </w:t>
      </w:r>
      <w:r>
        <w:rPr>
          <w:rFonts w:ascii="Cascadia Mono" w:eastAsia="SimSun" w:hAnsi="Cascadia Mono" w:cs="Cascadia Mono"/>
          <w:color w:val="808080"/>
          <w:sz w:val="19"/>
          <w:szCs w:val="19"/>
          <w:highlight w:val="white"/>
          <w:lang w:val="en-PK" w:eastAsia="en-PK"/>
        </w:rPr>
        <w:t>z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&lt;&lt;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endl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36F5FCE3" w14:textId="77777777" w:rsidR="00D60840" w:rsidRDefault="00D60840" w:rsidP="00D6084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}</w:t>
      </w:r>
    </w:p>
    <w:p w14:paraId="15F35A1F" w14:textId="77777777" w:rsidR="00D60840" w:rsidRDefault="00D60840" w:rsidP="00D6084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</w:p>
    <w:p w14:paraId="33D51FF1" w14:textId="77777777" w:rsidR="00D60840" w:rsidRDefault="00D60840" w:rsidP="00D6084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int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gram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main(</w:t>
      </w:r>
      <w:proofErr w:type="gram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) {</w:t>
      </w:r>
    </w:p>
    <w:p w14:paraId="123741BC" w14:textId="77777777" w:rsidR="00D60840" w:rsidRDefault="00D60840" w:rsidP="00D6084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int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dd, mm,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yyyy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6CE19353" w14:textId="77777777" w:rsidR="00D60840" w:rsidRDefault="00D60840" w:rsidP="00D6084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cout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"enter date   "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24DDC2AD" w14:textId="77777777" w:rsidR="00D60840" w:rsidRDefault="00D60840" w:rsidP="00D6084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cin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&gt;&gt;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dd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&gt;&gt;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mm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&gt;&gt;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yyyy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6A82337F" w14:textId="77777777" w:rsidR="00D60840" w:rsidRDefault="00D60840" w:rsidP="00D6084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cout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"Formatted Date: "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1FFE885F" w14:textId="77777777" w:rsidR="00D60840" w:rsidRDefault="00D60840" w:rsidP="00D6084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proofErr w:type="gram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display(</w:t>
      </w:r>
      <w:proofErr w:type="gram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dd, mm,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yyyy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,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'/'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);</w:t>
      </w:r>
    </w:p>
    <w:p w14:paraId="02C27A4F" w14:textId="77777777" w:rsidR="00D60840" w:rsidRDefault="00D60840" w:rsidP="00D6084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 </w:t>
      </w:r>
    </w:p>
    <w:p w14:paraId="79DADB59" w14:textId="77777777" w:rsidR="00D60840" w:rsidRDefault="00D60840" w:rsidP="00D6084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int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hr, min, sec;</w:t>
      </w:r>
    </w:p>
    <w:p w14:paraId="5C1DDD71" w14:textId="77777777" w:rsidR="00D60840" w:rsidRDefault="00D60840" w:rsidP="00D6084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cout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 xml:space="preserve">"enter </w:t>
      </w:r>
      <w:proofErr w:type="gramStart"/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time  "</w:t>
      </w:r>
      <w:proofErr w:type="gram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00C52F6A" w14:textId="77777777" w:rsidR="00D60840" w:rsidRDefault="00D60840" w:rsidP="00D6084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cin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&gt;&gt;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hr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&gt;&gt;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min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&gt;&gt;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sec;</w:t>
      </w:r>
    </w:p>
    <w:p w14:paraId="27B8B68C" w14:textId="77777777" w:rsidR="00D60840" w:rsidRDefault="00D60840" w:rsidP="00D6084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cout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008080"/>
          <w:sz w:val="19"/>
          <w:szCs w:val="19"/>
          <w:highlight w:val="white"/>
          <w:lang w:val="en-PK" w:eastAsia="en-PK"/>
        </w:rPr>
        <w:t>&lt;&lt;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"Formatted Tim "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;</w:t>
      </w:r>
    </w:p>
    <w:p w14:paraId="743FE5CF" w14:textId="77777777" w:rsidR="00D60840" w:rsidRDefault="00D60840" w:rsidP="00D6084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proofErr w:type="gram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display(</w:t>
      </w:r>
      <w:proofErr w:type="gram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hr, min, sec, </w:t>
      </w:r>
      <w:r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PK" w:eastAsia="en-PK"/>
        </w:rPr>
        <w:t>' '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);</w:t>
      </w:r>
    </w:p>
    <w:p w14:paraId="52603072" w14:textId="77777777" w:rsidR="00D60840" w:rsidRDefault="00D60840" w:rsidP="00D6084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</w:p>
    <w:p w14:paraId="4F2F5968" w14:textId="77777777" w:rsidR="00D60840" w:rsidRDefault="00D60840" w:rsidP="00D60840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   </w:t>
      </w:r>
      <w:r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PK" w:eastAsia="en-PK"/>
        </w:rPr>
        <w:t>return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 xml:space="preserve"> 0;</w:t>
      </w:r>
    </w:p>
    <w:p w14:paraId="55D31B40" w14:textId="70F29AFB" w:rsidR="00E735E6" w:rsidRDefault="00D60840" w:rsidP="00D60840">
      <w:pPr>
        <w:rPr>
          <w:rFonts w:ascii="Cascadia Mono" w:eastAsia="SimSun" w:hAnsi="Cascadia Mono" w:cs="Cascadia Mono"/>
          <w:color w:val="000000"/>
          <w:sz w:val="19"/>
          <w:szCs w:val="19"/>
          <w:lang w:val="en-PK" w:eastAsia="en-PK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PK" w:eastAsia="en-PK"/>
        </w:rPr>
        <w:t>}</w:t>
      </w:r>
    </w:p>
    <w:p w14:paraId="26307D8E" w14:textId="3EB74F0B" w:rsidR="00D60840" w:rsidRDefault="00D60840" w:rsidP="00D60840">
      <w:pPr>
        <w:rPr>
          <w:rFonts w:asciiTheme="majorBidi" w:eastAsia="SimSun" w:hAnsiTheme="majorBidi" w:cstheme="majorBidi"/>
          <w:sz w:val="24"/>
          <w:szCs w:val="24"/>
        </w:rPr>
      </w:pPr>
      <w:r w:rsidRPr="00D60840">
        <w:rPr>
          <w:rFonts w:asciiTheme="majorBidi" w:eastAsia="SimSun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51612199" wp14:editId="7B2E6A77">
            <wp:extent cx="5486400" cy="3101975"/>
            <wp:effectExtent l="0" t="0" r="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01D8F" w14:textId="578B6939" w:rsidR="00D60840" w:rsidRPr="00D60840" w:rsidRDefault="00D60840" w:rsidP="00D60840">
      <w:pPr>
        <w:rPr>
          <w:rFonts w:asciiTheme="majorBidi" w:eastAsia="SimSun" w:hAnsiTheme="majorBidi" w:cstheme="majorBidi"/>
          <w:b/>
          <w:bCs/>
          <w:sz w:val="26"/>
          <w:szCs w:val="26"/>
        </w:rPr>
      </w:pPr>
      <w:r w:rsidRPr="00D60840">
        <w:rPr>
          <w:rFonts w:asciiTheme="majorBidi" w:eastAsia="SimSun" w:hAnsiTheme="majorBidi" w:cstheme="majorBidi"/>
          <w:b/>
          <w:bCs/>
          <w:sz w:val="26"/>
          <w:szCs w:val="26"/>
        </w:rPr>
        <w:t>Output:</w:t>
      </w:r>
    </w:p>
    <w:p w14:paraId="1A50940A" w14:textId="6F4E6846" w:rsidR="00D60840" w:rsidRPr="00D60840" w:rsidRDefault="00D60840" w:rsidP="00D60840">
      <w:pPr>
        <w:rPr>
          <w:rFonts w:asciiTheme="majorBidi" w:eastAsia="SimSun" w:hAnsiTheme="majorBidi" w:cstheme="majorBidi"/>
          <w:b/>
          <w:bCs/>
          <w:sz w:val="24"/>
          <w:szCs w:val="24"/>
        </w:rPr>
      </w:pPr>
      <w:r w:rsidRPr="00D60840">
        <w:rPr>
          <w:rFonts w:asciiTheme="majorBidi" w:eastAsia="SimSun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2E032ABC" wp14:editId="6BB6507C">
            <wp:extent cx="5486400" cy="147383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0840" w:rsidRPr="00D6084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1C0248" w14:textId="77777777" w:rsidR="005A270C" w:rsidRDefault="005A270C">
      <w:pPr>
        <w:spacing w:line="240" w:lineRule="auto"/>
      </w:pPr>
      <w:r>
        <w:separator/>
      </w:r>
    </w:p>
  </w:endnote>
  <w:endnote w:type="continuationSeparator" w:id="0">
    <w:p w14:paraId="663EBC9D" w14:textId="77777777" w:rsidR="005A270C" w:rsidRDefault="005A27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31227D" w14:textId="77777777" w:rsidR="005A270C" w:rsidRDefault="005A270C">
      <w:pPr>
        <w:spacing w:after="0"/>
      </w:pPr>
      <w:r>
        <w:separator/>
      </w:r>
    </w:p>
  </w:footnote>
  <w:footnote w:type="continuationSeparator" w:id="0">
    <w:p w14:paraId="404A53B8" w14:textId="77777777" w:rsidR="005A270C" w:rsidRDefault="005A270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0B40541"/>
    <w:multiLevelType w:val="singleLevel"/>
    <w:tmpl w:val="80B40541"/>
    <w:lvl w:ilvl="0">
      <w:start w:val="1"/>
      <w:numFmt w:val="upperLetter"/>
      <w:suff w:val="space"/>
      <w:lvlText w:val="%1."/>
      <w:lvlJc w:val="left"/>
      <w:rPr>
        <w:rFonts w:hint="default"/>
        <w:b/>
        <w:bCs/>
      </w:rPr>
    </w:lvl>
  </w:abstractNum>
  <w:abstractNum w:abstractNumId="1" w15:restartNumberingAfterBreak="0">
    <w:nsid w:val="AC156549"/>
    <w:multiLevelType w:val="singleLevel"/>
    <w:tmpl w:val="AC15654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5"/>
        <w:szCs w:val="15"/>
      </w:rPr>
    </w:lvl>
  </w:abstractNum>
  <w:abstractNum w:abstractNumId="2" w15:restartNumberingAfterBreak="0">
    <w:nsid w:val="C125C765"/>
    <w:multiLevelType w:val="singleLevel"/>
    <w:tmpl w:val="C125C76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3" w15:restartNumberingAfterBreak="0">
    <w:nsid w:val="C41CE3DC"/>
    <w:multiLevelType w:val="singleLevel"/>
    <w:tmpl w:val="C41CE3DC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5"/>
        <w:szCs w:val="15"/>
      </w:rPr>
    </w:lvl>
  </w:abstractNum>
  <w:abstractNum w:abstractNumId="4" w15:restartNumberingAfterBreak="0">
    <w:nsid w:val="C7B85C8F"/>
    <w:multiLevelType w:val="singleLevel"/>
    <w:tmpl w:val="C7B85C8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5"/>
        <w:szCs w:val="15"/>
      </w:rPr>
    </w:lvl>
  </w:abstractNum>
  <w:abstractNum w:abstractNumId="5" w15:restartNumberingAfterBreak="0">
    <w:nsid w:val="D235F01B"/>
    <w:multiLevelType w:val="singleLevel"/>
    <w:tmpl w:val="D235F01B"/>
    <w:lvl w:ilvl="0">
      <w:start w:val="1"/>
      <w:numFmt w:val="upperLetter"/>
      <w:suff w:val="space"/>
      <w:lvlText w:val="%1."/>
      <w:lvlJc w:val="left"/>
      <w:pPr>
        <w:ind w:left="48" w:firstLine="0"/>
      </w:pPr>
      <w:rPr>
        <w:rFonts w:hint="default"/>
        <w:b/>
        <w:bCs/>
      </w:rPr>
    </w:lvl>
  </w:abstractNum>
  <w:abstractNum w:abstractNumId="6" w15:restartNumberingAfterBreak="0">
    <w:nsid w:val="DD1B9306"/>
    <w:multiLevelType w:val="singleLevel"/>
    <w:tmpl w:val="DD1B9306"/>
    <w:lvl w:ilvl="0">
      <w:start w:val="1"/>
      <w:numFmt w:val="upperLetter"/>
      <w:suff w:val="space"/>
      <w:lvlText w:val="%1."/>
      <w:lvlJc w:val="left"/>
    </w:lvl>
  </w:abstractNum>
  <w:abstractNum w:abstractNumId="7" w15:restartNumberingAfterBreak="0">
    <w:nsid w:val="FCE11819"/>
    <w:multiLevelType w:val="singleLevel"/>
    <w:tmpl w:val="FCE11819"/>
    <w:lvl w:ilvl="0">
      <w:start w:val="1"/>
      <w:numFmt w:val="upp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b/>
        <w:bCs/>
      </w:rPr>
    </w:lvl>
  </w:abstractNum>
  <w:abstractNum w:abstractNumId="8" w15:restartNumberingAfterBreak="0">
    <w:nsid w:val="FDD6295E"/>
    <w:multiLevelType w:val="singleLevel"/>
    <w:tmpl w:val="FDD6295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9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0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1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12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4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0677C86B"/>
    <w:multiLevelType w:val="singleLevel"/>
    <w:tmpl w:val="0677C86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5"/>
        <w:szCs w:val="15"/>
      </w:rPr>
    </w:lvl>
  </w:abstractNum>
  <w:abstractNum w:abstractNumId="16" w15:restartNumberingAfterBreak="0">
    <w:nsid w:val="1CB02FF7"/>
    <w:multiLevelType w:val="hybridMultilevel"/>
    <w:tmpl w:val="28407BE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BE4FE9"/>
    <w:multiLevelType w:val="multilevel"/>
    <w:tmpl w:val="27BE4FE9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CD1CBC"/>
    <w:multiLevelType w:val="singleLevel"/>
    <w:tmpl w:val="28CD1CBC"/>
    <w:lvl w:ilvl="0">
      <w:start w:val="1"/>
      <w:numFmt w:val="upperRoman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b/>
        <w:bCs/>
        <w:color w:val="000000" w:themeColor="text1"/>
      </w:rPr>
    </w:lvl>
  </w:abstractNum>
  <w:abstractNum w:abstractNumId="19" w15:restartNumberingAfterBreak="0">
    <w:nsid w:val="2DB167E0"/>
    <w:multiLevelType w:val="singleLevel"/>
    <w:tmpl w:val="2DB167E0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0" w15:restartNumberingAfterBreak="0">
    <w:nsid w:val="34218647"/>
    <w:multiLevelType w:val="singleLevel"/>
    <w:tmpl w:val="34218647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1" w15:restartNumberingAfterBreak="0">
    <w:nsid w:val="35FC0ED5"/>
    <w:multiLevelType w:val="singleLevel"/>
    <w:tmpl w:val="35FC0ED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5"/>
        <w:szCs w:val="15"/>
      </w:rPr>
    </w:lvl>
  </w:abstractNum>
  <w:abstractNum w:abstractNumId="22" w15:restartNumberingAfterBreak="0">
    <w:nsid w:val="57ED79CB"/>
    <w:multiLevelType w:val="multilevel"/>
    <w:tmpl w:val="57ED79CB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428828"/>
    <w:multiLevelType w:val="singleLevel"/>
    <w:tmpl w:val="6E42882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5"/>
        <w:szCs w:val="15"/>
      </w:rPr>
    </w:lvl>
  </w:abstractNum>
  <w:abstractNum w:abstractNumId="24" w15:restartNumberingAfterBreak="0">
    <w:nsid w:val="7FDC7A73"/>
    <w:multiLevelType w:val="hybridMultilevel"/>
    <w:tmpl w:val="DF069AC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2"/>
  </w:num>
  <w:num w:numId="3">
    <w:abstractNumId w:val="11"/>
  </w:num>
  <w:num w:numId="4">
    <w:abstractNumId w:val="13"/>
  </w:num>
  <w:num w:numId="5">
    <w:abstractNumId w:val="10"/>
  </w:num>
  <w:num w:numId="6">
    <w:abstractNumId w:val="9"/>
  </w:num>
  <w:num w:numId="7">
    <w:abstractNumId w:val="17"/>
  </w:num>
  <w:num w:numId="8">
    <w:abstractNumId w:val="22"/>
  </w:num>
  <w:num w:numId="9">
    <w:abstractNumId w:val="18"/>
  </w:num>
  <w:num w:numId="10">
    <w:abstractNumId w:val="7"/>
  </w:num>
  <w:num w:numId="11">
    <w:abstractNumId w:val="1"/>
  </w:num>
  <w:num w:numId="12">
    <w:abstractNumId w:val="15"/>
  </w:num>
  <w:num w:numId="13">
    <w:abstractNumId w:val="5"/>
  </w:num>
  <w:num w:numId="14">
    <w:abstractNumId w:val="0"/>
  </w:num>
  <w:num w:numId="15">
    <w:abstractNumId w:val="4"/>
  </w:num>
  <w:num w:numId="16">
    <w:abstractNumId w:val="20"/>
  </w:num>
  <w:num w:numId="17">
    <w:abstractNumId w:val="23"/>
  </w:num>
  <w:num w:numId="18">
    <w:abstractNumId w:val="6"/>
  </w:num>
  <w:num w:numId="19">
    <w:abstractNumId w:val="2"/>
  </w:num>
  <w:num w:numId="20">
    <w:abstractNumId w:val="3"/>
  </w:num>
  <w:num w:numId="21">
    <w:abstractNumId w:val="19"/>
  </w:num>
  <w:num w:numId="22">
    <w:abstractNumId w:val="21"/>
  </w:num>
  <w:num w:numId="23">
    <w:abstractNumId w:val="8"/>
  </w:num>
  <w:num w:numId="24">
    <w:abstractNumId w:val="24"/>
  </w:num>
  <w:num w:numId="25">
    <w:abstractNumId w:val="17"/>
  </w:num>
  <w:num w:numId="26">
    <w:abstractNumId w:val="16"/>
  </w:num>
  <w:num w:numId="27">
    <w:abstractNumId w:val="20"/>
    <w:lvlOverride w:ilvl="0">
      <w:startOverride w:val="1"/>
    </w:lvlOverride>
  </w:num>
  <w:num w:numId="28">
    <w:abstractNumId w:val="23"/>
  </w:num>
  <w:num w:numId="29">
    <w:abstractNumId w:val="3"/>
  </w:num>
  <w:num w:numId="30">
    <w:abstractNumId w:val="19"/>
    <w:lvlOverride w:ilvl="0">
      <w:startOverride w:val="1"/>
    </w:lvlOverride>
  </w:num>
  <w:num w:numId="31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7164"/>
    <w:rsid w:val="001452F5"/>
    <w:rsid w:val="0015074B"/>
    <w:rsid w:val="0029639D"/>
    <w:rsid w:val="00326F90"/>
    <w:rsid w:val="00451584"/>
    <w:rsid w:val="00525DAC"/>
    <w:rsid w:val="005A270C"/>
    <w:rsid w:val="00761AD9"/>
    <w:rsid w:val="007B5D40"/>
    <w:rsid w:val="007E0031"/>
    <w:rsid w:val="00843C21"/>
    <w:rsid w:val="008A4C11"/>
    <w:rsid w:val="00920D23"/>
    <w:rsid w:val="00A15617"/>
    <w:rsid w:val="00AA1D8D"/>
    <w:rsid w:val="00B47730"/>
    <w:rsid w:val="00BF253C"/>
    <w:rsid w:val="00CB0664"/>
    <w:rsid w:val="00CE4C19"/>
    <w:rsid w:val="00D60840"/>
    <w:rsid w:val="00E735E6"/>
    <w:rsid w:val="00EE72A0"/>
    <w:rsid w:val="00FC693F"/>
    <w:rsid w:val="01681BEF"/>
    <w:rsid w:val="15637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32463B"/>
  <w14:defaultImageDpi w14:val="300"/>
  <w15:docId w15:val="{61F762DB-E852-472A-B70B-F59EFE447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paragraph" w:styleId="NormalWeb">
    <w:name w:val="Normal (Web)"/>
    <w:uiPriority w:val="99"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0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1241</Words>
  <Characters>7074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Sajal Fajar</cp:lastModifiedBy>
  <cp:revision>3</cp:revision>
  <dcterms:created xsi:type="dcterms:W3CDTF">2026-02-08T16:17:00Z</dcterms:created>
  <dcterms:modified xsi:type="dcterms:W3CDTF">2026-05-14T00:05:00Z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DFA26309F0B645A980BD219767D56951_13</vt:lpwstr>
  </property>
  <property fmtid="{D5CDD505-2E9C-101B-9397-08002B2CF9AE}" pid="4" name="GrammarlyDocumentId">
    <vt:lpwstr>2ca0f938-eb86-4376-b7a8-8cfd67971aac</vt:lpwstr>
  </property>
</Properties>
</file>